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4.xml" ContentType="application/xml"/>
  <Override PartName="/customXml/itemProps41.xml" ContentType="application/vnd.openxmlformats-officedocument.customXmlProperties+xml"/>
  <Override PartName="/customXml/item12.xml" ContentType="application/xml"/>
  <Override PartName="/customXml/itemProps12.xml" ContentType="application/vnd.openxmlformats-officedocument.customXmlProperti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customXml/item33.xml" ContentType="application/xml"/>
  <Override PartName="/customXml/itemProps33.xml" ContentType="application/vnd.openxmlformats-officedocument.customXmlProperties+xml"/>
  <Override PartName="/word/footer21.xml" ContentType="application/vnd.openxmlformats-officedocument.wordprocessingml.footer+xml"/>
  <Override PartName="/word/settings2.xml" ContentType="application/vnd.openxmlformats-officedocument.wordprocessingml.settings+xml"/>
  <Override PartName="/word/footer12.xml" ContentType="application/vnd.openxmlformats-officedocument.wordprocessingml.footer+xml"/>
  <Override PartName="/customXml/item24.xml" ContentType="application/xml"/>
  <Override PartName="/customXml/itemProps2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0ED6B" w14:textId="4A694ADD" w:rsidR="00505BB7" w:rsidRDefault="00A017EA" w:rsidP="00505BB7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469DFF8" wp14:editId="01997498">
                <wp:simplePos x="0" y="0"/>
                <wp:positionH relativeFrom="margin">
                  <wp:posOffset>-914400</wp:posOffset>
                </wp:positionH>
                <wp:positionV relativeFrom="paragraph">
                  <wp:posOffset>0</wp:posOffset>
                </wp:positionV>
                <wp:extent cx="7776182" cy="10059285"/>
                <wp:effectExtent l="0" t="0" r="0" b="0"/>
                <wp:wrapNone/>
                <wp:docPr id="23" name="Group 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6182" cy="10059285"/>
                          <a:chOff x="0" y="0"/>
                          <a:chExt cx="7776182" cy="10059285"/>
                        </a:xfrm>
                      </wpg:grpSpPr>
                      <wps:wsp>
                        <wps:cNvPr id="8" name="Freeform 5">
                          <a:extLst>
                            <a:ext uri="{FF2B5EF4-FFF2-40B4-BE49-F238E27FC236}">
                              <a16:creationId xmlns:a16="http://schemas.microsoft.com/office/drawing/2014/main" id="{2BD393E8-ECF6-40C0-83E6-54BC394B020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923925"/>
                            <a:ext cx="4317214" cy="1032782"/>
                          </a:xfrm>
                          <a:custGeom>
                            <a:avLst/>
                            <a:gdLst>
                              <a:gd name="T0" fmla="*/ 2136 w 2671"/>
                              <a:gd name="T1" fmla="*/ 0 h 690"/>
                              <a:gd name="T2" fmla="*/ 0 w 2671"/>
                              <a:gd name="T3" fmla="*/ 0 h 690"/>
                              <a:gd name="T4" fmla="*/ 0 w 2671"/>
                              <a:gd name="T5" fmla="*/ 690 h 690"/>
                              <a:gd name="T6" fmla="*/ 2671 w 2671"/>
                              <a:gd name="T7" fmla="*/ 690 h 690"/>
                              <a:gd name="T8" fmla="*/ 2136 w 2671"/>
                              <a:gd name="T9" fmla="*/ 0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71" h="690">
                                <a:moveTo>
                                  <a:pt x="2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"/>
                                </a:lnTo>
                                <a:lnTo>
                                  <a:pt x="2671" y="690"/>
                                </a:lnTo>
                                <a:lnTo>
                                  <a:pt x="2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Freeform 6">
                          <a:extLst>
                            <a:ext uri="{FF2B5EF4-FFF2-40B4-BE49-F238E27FC236}">
                              <a16:creationId xmlns:a16="http://schemas.microsoft.com/office/drawing/2014/main" id="{96F8F234-34A2-492E-A1DD-876120A115D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43350" y="485775"/>
                            <a:ext cx="3832315" cy="658586"/>
                          </a:xfrm>
                          <a:custGeom>
                            <a:avLst/>
                            <a:gdLst>
                              <a:gd name="T0" fmla="*/ 2371 w 2371"/>
                              <a:gd name="T1" fmla="*/ 0 h 440"/>
                              <a:gd name="T2" fmla="*/ 0 w 2371"/>
                              <a:gd name="T3" fmla="*/ 0 h 440"/>
                              <a:gd name="T4" fmla="*/ 355 w 2371"/>
                              <a:gd name="T5" fmla="*/ 440 h 440"/>
                              <a:gd name="T6" fmla="*/ 2371 w 2371"/>
                              <a:gd name="T7" fmla="*/ 440 h 440"/>
                              <a:gd name="T8" fmla="*/ 2371 w 2371"/>
                              <a:gd name="T9" fmla="*/ 0 h 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71" h="440">
                                <a:moveTo>
                                  <a:pt x="2371" y="0"/>
                                </a:moveTo>
                                <a:lnTo>
                                  <a:pt x="0" y="0"/>
                                </a:lnTo>
                                <a:lnTo>
                                  <a:pt x="355" y="440"/>
                                </a:lnTo>
                                <a:lnTo>
                                  <a:pt x="2371" y="440"/>
                                </a:lnTo>
                                <a:lnTo>
                                  <a:pt x="2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Rectangle 8">
                          <a:extLst>
                            <a:ext uri="{FF2B5EF4-FFF2-40B4-BE49-F238E27FC236}">
                              <a16:creationId xmlns:a16="http://schemas.microsoft.com/office/drawing/2014/main" id="{0DDCEB9B-D4C0-46BA-BA2F-F5E77866991E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771308" cy="667566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" name="Freeform: Shape 27">
                          <a:extLst>
                            <a:ext uri="{FF2B5EF4-FFF2-40B4-BE49-F238E27FC236}">
                              <a16:creationId xmlns:a16="http://schemas.microsoft.com/office/drawing/2014/main" id="{359D7797-4BA1-47FB-B5A7-EB6D46754C3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8515350"/>
                            <a:ext cx="6694833" cy="1543935"/>
                          </a:xfrm>
                          <a:custGeom>
                            <a:avLst/>
                            <a:gdLst>
                              <a:gd name="connsiteX0" fmla="*/ 0 w 6694833"/>
                              <a:gd name="connsiteY0" fmla="*/ 0 h 1543935"/>
                              <a:gd name="connsiteX1" fmla="*/ 4583908 w 6694833"/>
                              <a:gd name="connsiteY1" fmla="*/ 0 h 1543935"/>
                              <a:gd name="connsiteX2" fmla="*/ 6694833 w 6694833"/>
                              <a:gd name="connsiteY2" fmla="*/ 1543935 h 1543935"/>
                              <a:gd name="connsiteX3" fmla="*/ 1023938 w 6694833"/>
                              <a:gd name="connsiteY3" fmla="*/ 1543935 h 1543935"/>
                              <a:gd name="connsiteX4" fmla="*/ 9698 w 6694833"/>
                              <a:gd name="connsiteY4" fmla="*/ 1543935 h 1543935"/>
                              <a:gd name="connsiteX5" fmla="*/ 0 w 6694833"/>
                              <a:gd name="connsiteY5" fmla="*/ 1543935 h 1543935"/>
                              <a:gd name="connsiteX6" fmla="*/ 0 w 6694833"/>
                              <a:gd name="connsiteY6" fmla="*/ 48783 h 1543935"/>
                              <a:gd name="connsiteX7" fmla="*/ 307 w 6694833"/>
                              <a:gd name="connsiteY7" fmla="*/ 48783 h 1543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6694833" h="1543935">
                                <a:moveTo>
                                  <a:pt x="0" y="0"/>
                                </a:moveTo>
                                <a:lnTo>
                                  <a:pt x="4583908" y="0"/>
                                </a:lnTo>
                                <a:lnTo>
                                  <a:pt x="6694833" y="1543935"/>
                                </a:lnTo>
                                <a:lnTo>
                                  <a:pt x="1023938" y="1543935"/>
                                </a:lnTo>
                                <a:lnTo>
                                  <a:pt x="9698" y="1543935"/>
                                </a:lnTo>
                                <a:lnTo>
                                  <a:pt x="0" y="1543935"/>
                                </a:lnTo>
                                <a:lnTo>
                                  <a:pt x="0" y="48783"/>
                                </a:lnTo>
                                <a:lnTo>
                                  <a:pt x="307" y="48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Freeform: Shape 24"/>
                        <wps:cNvSpPr>
                          <a:spLocks/>
                        </wps:cNvSpPr>
                        <wps:spPr bwMode="auto">
                          <a:xfrm>
                            <a:off x="6496050" y="7315200"/>
                            <a:ext cx="1280132" cy="2742111"/>
                          </a:xfrm>
                          <a:custGeom>
                            <a:avLst/>
                            <a:gdLst>
                              <a:gd name="connsiteX0" fmla="*/ 1280132 w 1280132"/>
                              <a:gd name="connsiteY0" fmla="*/ 0 h 2742111"/>
                              <a:gd name="connsiteX1" fmla="*/ 1280132 w 1280132"/>
                              <a:gd name="connsiteY1" fmla="*/ 2733130 h 2742111"/>
                              <a:gd name="connsiteX2" fmla="*/ 1280131 w 1280132"/>
                              <a:gd name="connsiteY2" fmla="*/ 2733130 h 2742111"/>
                              <a:gd name="connsiteX3" fmla="*/ 1280131 w 1280132"/>
                              <a:gd name="connsiteY3" fmla="*/ 2742111 h 2742111"/>
                              <a:gd name="connsiteX4" fmla="*/ 1094394 w 1280132"/>
                              <a:gd name="connsiteY4" fmla="*/ 2742111 h 2742111"/>
                              <a:gd name="connsiteX5" fmla="*/ 1094394 w 1280132"/>
                              <a:gd name="connsiteY5" fmla="*/ 2742104 h 2742111"/>
                              <a:gd name="connsiteX6" fmla="*/ 1094254 w 1280132"/>
                              <a:gd name="connsiteY6" fmla="*/ 2742111 h 2742111"/>
                              <a:gd name="connsiteX7" fmla="*/ 0 w 1280132"/>
                              <a:gd name="connsiteY7" fmla="*/ 1944324 h 2742111"/>
                              <a:gd name="connsiteX8" fmla="*/ 0 w 1280132"/>
                              <a:gd name="connsiteY8" fmla="*/ 926510 h 27421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280132" h="2742111">
                                <a:moveTo>
                                  <a:pt x="1280132" y="0"/>
                                </a:moveTo>
                                <a:lnTo>
                                  <a:pt x="1280132" y="2733130"/>
                                </a:lnTo>
                                <a:lnTo>
                                  <a:pt x="1280131" y="2733130"/>
                                </a:lnTo>
                                <a:lnTo>
                                  <a:pt x="1280131" y="2742111"/>
                                </a:lnTo>
                                <a:lnTo>
                                  <a:pt x="1094394" y="2742111"/>
                                </a:lnTo>
                                <a:lnTo>
                                  <a:pt x="1094394" y="2742104"/>
                                </a:lnTo>
                                <a:lnTo>
                                  <a:pt x="1094254" y="2742111"/>
                                </a:lnTo>
                                <a:lnTo>
                                  <a:pt x="0" y="1944324"/>
                                </a:lnTo>
                                <a:lnTo>
                                  <a:pt x="0" y="92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Freeform 13">
                          <a:extLst>
                            <a:ext uri="{FF2B5EF4-FFF2-40B4-BE49-F238E27FC236}">
                              <a16:creationId xmlns:a16="http://schemas.microsoft.com/office/drawing/2014/main" id="{8825FBAD-95F1-4207-9A2A-C5C7686DC2C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267325" y="7848600"/>
                            <a:ext cx="1228410" cy="1766207"/>
                          </a:xfrm>
                          <a:custGeom>
                            <a:avLst/>
                            <a:gdLst>
                              <a:gd name="T0" fmla="*/ 760 w 760"/>
                              <a:gd name="T1" fmla="*/ 0 h 1180"/>
                              <a:gd name="T2" fmla="*/ 0 w 760"/>
                              <a:gd name="T3" fmla="*/ 593 h 1180"/>
                              <a:gd name="T4" fmla="*/ 760 w 760"/>
                              <a:gd name="T5" fmla="*/ 1180 h 1180"/>
                              <a:gd name="T6" fmla="*/ 760 w 760"/>
                              <a:gd name="T7" fmla="*/ 946 h 1180"/>
                              <a:gd name="T8" fmla="*/ 317 w 760"/>
                              <a:gd name="T9" fmla="*/ 604 h 1180"/>
                              <a:gd name="T10" fmla="*/ 760 w 760"/>
                              <a:gd name="T11" fmla="*/ 266 h 1180"/>
                              <a:gd name="T12" fmla="*/ 760 w 760"/>
                              <a:gd name="T13" fmla="*/ 0 h 1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60" h="1180">
                                <a:moveTo>
                                  <a:pt x="760" y="0"/>
                                </a:moveTo>
                                <a:lnTo>
                                  <a:pt x="0" y="593"/>
                                </a:lnTo>
                                <a:lnTo>
                                  <a:pt x="760" y="1180"/>
                                </a:lnTo>
                                <a:lnTo>
                                  <a:pt x="760" y="946"/>
                                </a:lnTo>
                                <a:lnTo>
                                  <a:pt x="317" y="604"/>
                                </a:lnTo>
                                <a:lnTo>
                                  <a:pt x="760" y="266"/>
                                </a:lnTo>
                                <a:lnTo>
                                  <a:pt x="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" name="Freeform 15">
                          <a:extLst>
                            <a:ext uri="{FF2B5EF4-FFF2-40B4-BE49-F238E27FC236}">
                              <a16:creationId xmlns:a16="http://schemas.microsoft.com/office/drawing/2014/main" id="{D15E71B7-D7A6-44CE-830C-354A3088AF6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780012" y="8248650"/>
                            <a:ext cx="716034" cy="1017814"/>
                          </a:xfrm>
                          <a:custGeom>
                            <a:avLst/>
                            <a:gdLst>
                              <a:gd name="T0" fmla="*/ 443 w 443"/>
                              <a:gd name="T1" fmla="*/ 0 h 680"/>
                              <a:gd name="T2" fmla="*/ 0 w 443"/>
                              <a:gd name="T3" fmla="*/ 338 h 680"/>
                              <a:gd name="T4" fmla="*/ 443 w 443"/>
                              <a:gd name="T5" fmla="*/ 680 h 680"/>
                              <a:gd name="T6" fmla="*/ 443 w 443"/>
                              <a:gd name="T7" fmla="*/ 0 h 6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43" h="680">
                                <a:moveTo>
                                  <a:pt x="443" y="0"/>
                                </a:moveTo>
                                <a:lnTo>
                                  <a:pt x="0" y="338"/>
                                </a:lnTo>
                                <a:lnTo>
                                  <a:pt x="443" y="680"/>
                                </a:lnTo>
                                <a:lnTo>
                                  <a:pt x="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Rectangle 28">
                          <a:extLst>
                            <a:ext uri="{FF2B5EF4-FFF2-40B4-BE49-F238E27FC236}">
                              <a16:creationId xmlns:a16="http://schemas.microsoft.com/office/drawing/2014/main" id="{86C4AB77-1494-48EA-BE49-457966A12F59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6FE302D" id="Group 23" o:spid="_x0000_s1026" alt="&quot;&quot;" style="position:absolute;margin-left:-1in;margin-top:0;width:612.3pt;height:792.05pt;z-index:-251657216;mso-width-percent:1000;mso-height-percent:1000;mso-position-horizontal-relative:margin;mso-width-percent:1000;mso-height-percent:1000" coordsize="77761,100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">
                <v:shape id="Freeform 5" o:spid="_x0000_s1027" style="position:absolute;top:9239;width:43172;height:10328;visibility:visible;mso-wrap-style:square;v-text-anchor:top" coordsize="2671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" path="m2136,l,,,690r2671,l2136,xe" fillcolor="#650707 [3205]" stroked="f">
                  <v:path arrowok="t" o:connecttype="custom" o:connectlocs="3452478,0;0,0;0,1032782;4317214,1032782;3452478,0" o:connectangles="0,0,0,0,0"/>
                </v:shape>
                <v:shape id="Freeform 6" o:spid="_x0000_s1028" style="position:absolute;left:39433;top:4857;width:38323;height:6586;visibility:visible;mso-wrap-style:square;v-text-anchor:top" coordsize="2371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" path="m2371,l,,355,440r2016,l2371,xe" fillcolor="#414141 [3207]" stroked="f">
                  <v:path arrowok="t" o:connecttype="custom" o:connectlocs="3832315,0;0,0;573797,658586;3832315,658586;3832315,0" o:connectangles="0,0,0,0,0"/>
                </v:shape>
                <v:rect id="Rectangle 8" o:spid="_x0000_s1029" style="position:absolute;width:77713;height:6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" fillcolor="#262626 [3204]" stroked="f"/>
                <v:shape id="Freeform: Shape 27" o:spid="_x0000_s1030" style="position:absolute;top:85153;width:66948;height:15439;visibility:visible;mso-wrap-style:square;v-text-anchor:top" coordsize="6694833,1543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" path="m,l4583908,,6694833,1543935r-5670895,l9698,1543935r-9698,l,48783r307,l,xe" fillcolor="#414141 [3207]" stroked="f">
                  <v:path arrowok="t" o:connecttype="custom" o:connectlocs="0,0;4583908,0;6694833,1543935;1023938,1543935;9698,1543935;0,1543935;0,48783;307,48783" o:connectangles="0,0,0,0,0,0,0,0"/>
                </v:shape>
                <v:shape id="Freeform: Shape 24" o:spid="_x0000_s1031" style="position:absolute;left:64960;top:73152;width:12801;height:27421;visibility:visible;mso-wrap-style:square;v-text-anchor:top" coordsize="1280132,2742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" path="m1280132,r,2733130l1280131,2733130r,8981l1094394,2742111r,-7l1094254,2742111,,1944324,,926510,1280132,xe" fillcolor="#650707 [3205]" stroked="f">
                  <v:path arrowok="t" o:connecttype="custom" o:connectlocs="1280132,0;1280132,2733130;1280131,2733130;1280131,2742111;1094394,2742111;1094394,2742104;1094254,2742111;0,1944324;0,926510" o:connectangles="0,0,0,0,0,0,0,0,0"/>
                </v:shape>
                <v:shape id="Freeform 13" o:spid="_x0000_s1032" style="position:absolute;left:52673;top:78486;width:12284;height:17662;visibility:visible;mso-wrap-style:square;v-text-anchor:top" coordsize="760,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" path="m760,l,593r760,587l760,946,317,604,760,266,760,xe" fillcolor="#262626 [3204]" stroked="f">
                  <v:path arrowok="t" o:connecttype="custom" o:connectlocs="1228410,0;0,887594;1228410,1766207;1228410,1415959;512376,904058;1228410,398145;1228410,0" o:connectangles="0,0,0,0,0,0,0"/>
                </v:shape>
                <v:shape id="Freeform 15" o:spid="_x0000_s1033" style="position:absolute;left:57800;top:82486;width:7160;height:10178;visibility:visible;mso-wrap-style:square;v-text-anchor:top" coordsize="443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" path="m443,l,338,443,680,443,xe" fillcolor="#e3e3e3 [3206]" stroked="f">
                  <v:path arrowok="t" o:connecttype="custom" o:connectlocs="716034,0;0,505913;716034,1017814;716034,0" o:connectangles="0,0,0,0"/>
                </v:shape>
                <v:rect id="Rectangle 28" o:spid="_x0000_s1034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" filled="f" stroked="f" strokeweight="2pt"/>
                <w10:wrap anchorx="margin"/>
                <w10:anchorlock/>
              </v:group>
            </w:pict>
          </mc:Fallback>
        </mc:AlternateContent>
      </w:r>
    </w:p>
    <w:p w14:paraId="0B940559" w14:textId="3A4F634A" w:rsidR="00306DE9" w:rsidRDefault="00306DE9" w:rsidP="00C21ED2">
      <w:pPr>
        <w:pStyle w:val="Logo"/>
      </w:pPr>
      <w:r w:rsidRPr="00BF3499">
        <w:rPr>
          <w:noProof/>
        </w:rPr>
        <w:drawing>
          <wp:inline distT="0" distB="0" distL="0" distR="0" wp14:anchorId="3D146324" wp14:editId="522C238F">
            <wp:extent cx="759600" cy="367200"/>
            <wp:effectExtent l="0" t="0" r="2540" b="0"/>
            <wp:docPr id="20" name="Picture 20" descr="Insert logo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ogo_placeholde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00" cy="3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E42C" w14:textId="682E33DA" w:rsidR="00306DE9" w:rsidRPr="00AB0026" w:rsidRDefault="00AB0026" w:rsidP="00AB0026">
      <w:pPr>
        <w:pStyle w:val="ContactInfo"/>
      </w:pPr>
      <w:sdt>
        <w:sdtPr>
          <w:id w:val="-582145307"/>
          <w:placeholder>
            <w:docPart w:val="2296074E417242A7B702C6E0ACA2F18B"/>
          </w:placeholder>
          <w:showingPlcHdr/>
          <w15:appearance w15:val="hidden"/>
        </w:sdtPr>
        <w:sdtContent>
          <w:r w:rsidRPr="00AB0026">
            <w:rPr>
              <w:rStyle w:val="PlaceholderText"/>
              <w:color w:val="auto"/>
              <w:sz w:val="20"/>
            </w:rPr>
            <w:t>4567 8th Ave, Carson City, NV 98765</w:t>
          </w:r>
        </w:sdtContent>
      </w:sdt>
    </w:p>
    <w:p w14:paraId="6C4758B4" w14:textId="4F8811BA" w:rsidR="00306DE9" w:rsidRPr="00AB0026" w:rsidRDefault="00AB0026" w:rsidP="00AB0026">
      <w:pPr>
        <w:pStyle w:val="ContactInfo"/>
      </w:pPr>
      <w:sdt>
        <w:sdtPr>
          <w:id w:val="430867407"/>
          <w:placeholder>
            <w:docPart w:val="33207980F26447478489A19B21610435"/>
          </w:placeholder>
          <w:showingPlcHdr/>
          <w15:appearance w15:val="hidden"/>
        </w:sdtPr>
        <w:sdtContent>
          <w:r w:rsidRPr="00AB0026">
            <w:rPr>
              <w:rStyle w:val="PlaceholderText"/>
              <w:color w:val="auto"/>
              <w:sz w:val="20"/>
            </w:rPr>
            <w:t>(880) 555-0188</w:t>
          </w:r>
        </w:sdtContent>
      </w:sdt>
    </w:p>
    <w:p w14:paraId="0822E0BD" w14:textId="321CFD1D" w:rsidR="00306DE9" w:rsidRPr="00AB0026" w:rsidRDefault="00AB0026" w:rsidP="00AB0026">
      <w:pPr>
        <w:pStyle w:val="ContactInfo"/>
      </w:pPr>
      <w:sdt>
        <w:sdtPr>
          <w:id w:val="-1589458396"/>
          <w:placeholder>
            <w:docPart w:val="9EC77D0EE02746BB8B11EED5456EAF9F"/>
          </w:placeholder>
          <w:showingPlcHdr/>
          <w15:appearance w15:val="hidden"/>
        </w:sdtPr>
        <w:sdtContent>
          <w:r w:rsidRPr="00AB0026">
            <w:t>nitin@nodpublishers.com</w:t>
          </w:r>
        </w:sdtContent>
      </w:sdt>
    </w:p>
    <w:p w14:paraId="182844D5" w14:textId="614FCE51" w:rsidR="00752FC4" w:rsidRPr="005125BB" w:rsidRDefault="00AB0026" w:rsidP="005125BB">
      <w:pPr>
        <w:pStyle w:val="Date"/>
      </w:pPr>
      <w:sdt>
        <w:sdtPr>
          <w:id w:val="2143217981"/>
          <w:placeholder>
            <w:docPart w:val="06DAE302CA0B4BBB8B35220C3C031F2D"/>
          </w:placeholder>
          <w:showingPlcHdr/>
          <w15:appearance w15:val="hidden"/>
        </w:sdtPr>
        <w:sdtContent>
          <w:r w:rsidRPr="00AB0026">
            <w:t>April 24, 20</w:t>
          </w:r>
          <w:r>
            <w:t>XX</w:t>
          </w:r>
        </w:sdtContent>
      </w:sdt>
      <w:r>
        <w:t xml:space="preserve"> </w:t>
      </w:r>
    </w:p>
    <w:p w14:paraId="5BE553C1" w14:textId="3C9F80AE" w:rsidR="00752FC4" w:rsidRPr="00AB0026" w:rsidRDefault="00AB0026" w:rsidP="00AB0026">
      <w:pPr>
        <w:pStyle w:val="Salutation"/>
      </w:pPr>
      <w:sdt>
        <w:sdtPr>
          <w:id w:val="91298367"/>
          <w:placeholder>
            <w:docPart w:val="8646D8318A834E2DBC648D9C007C69D6"/>
          </w:placeholder>
          <w:showingPlcHdr/>
          <w15:appearance w15:val="hidden"/>
        </w:sdtPr>
        <w:sdtContent>
          <w:r w:rsidRPr="00AB0026">
            <w:t>Dear</w:t>
          </w:r>
        </w:sdtContent>
      </w:sdt>
      <w:r w:rsidRPr="00AB0026">
        <w:t xml:space="preserve"> </w:t>
      </w:r>
      <w:sdt>
        <w:sdtPr>
          <w:id w:val="1803801673"/>
          <w:placeholder>
            <w:docPart w:val="F6728A8C8FE846949AEB2FF65AEB6216"/>
          </w:placeholder>
          <w:showingPlcHdr/>
          <w15:appearance w15:val="hidden"/>
        </w:sdtPr>
        <w:sdtContent>
          <w:r w:rsidRPr="00AB0026">
            <w:t>Kiana Anderson</w:t>
          </w:r>
        </w:sdtContent>
      </w:sdt>
      <w:r w:rsidR="00752FC4" w:rsidRPr="00AB0026">
        <w:t>,</w:t>
      </w:r>
    </w:p>
    <w:sdt>
      <w:sdtPr>
        <w:alias w:val="Enter letter body:"/>
        <w:tag w:val="Enter letter body:"/>
        <w:id w:val="413980692"/>
        <w:placeholder>
          <w:docPart w:val="BEA67147CE724CAD885C9E3FE8301418"/>
        </w:placeholder>
        <w:temporary/>
        <w:showingPlcHdr/>
        <w15:appearance w15:val="hidden"/>
      </w:sdtPr>
      <w:sdtContent>
        <w:p w14:paraId="07CAEBAF" w14:textId="77777777" w:rsidR="00752FC4" w:rsidRDefault="00752FC4" w:rsidP="005125BB">
          <w:r>
            <w:t>We love the look of this stationery just the way it is. But you can add your own personal touch in almost no time.</w:t>
          </w:r>
        </w:p>
        <w:p w14:paraId="0EC04084" w14:textId="77777777" w:rsidR="00752FC4" w:rsidRDefault="00752FC4" w:rsidP="005125BB">
          <w:r>
            <w:t>On the Design tab of the ribbon, check out the Themes, Colors, and Fonts galleries to preview different looks from a variety of choices. Then just click to apply the one you like.</w:t>
          </w:r>
        </w:p>
        <w:p w14:paraId="0077B451" w14:textId="77777777" w:rsidR="00752FC4" w:rsidRDefault="00752FC4" w:rsidP="005125BB">
          <w:r>
            <w:t>We’ve also created styles that let you match the formatting you see in this letter with just a click. On the Home tab of the ribbon, check out the Styles gallery for all styles used in this letter.</w:t>
          </w:r>
        </w:p>
        <w:p w14:paraId="0B4D28EC" w14:textId="717166EB" w:rsidR="00752FC4" w:rsidRDefault="00752FC4" w:rsidP="005125BB">
          <w:r>
            <w:t xml:space="preserve">Find even more easy-to-use tools on the Insert tab, such as </w:t>
          </w:r>
          <w:r w:rsidR="00AB0026">
            <w:t>adding</w:t>
          </w:r>
          <w:r>
            <w:t xml:space="preserve"> a hyperlink or insert a comment.</w:t>
          </w:r>
        </w:p>
      </w:sdtContent>
    </w:sdt>
    <w:p w14:paraId="2A27A0A1" w14:textId="3A42352F" w:rsidR="00752FC4" w:rsidRDefault="00000000" w:rsidP="00200635">
      <w:pPr>
        <w:pStyle w:val="Closing"/>
      </w:pPr>
      <w:sdt>
        <w:sdtPr>
          <w:alias w:val="Warm Regards:"/>
          <w:tag w:val="Warm Regards:"/>
          <w:id w:val="379681130"/>
          <w:placeholder>
            <w:docPart w:val="39175B33642D4DED9D8926E4DF1AD254"/>
          </w:placeholder>
          <w:temporary/>
          <w:showingPlcHdr/>
          <w15:appearance w15:val="hidden"/>
        </w:sdtPr>
        <w:sdtContent>
          <w:r w:rsidR="00752FC4">
            <w:t>Warm regards,</w:t>
          </w:r>
        </w:sdtContent>
      </w:sdt>
    </w:p>
    <w:p w14:paraId="05480A9A" w14:textId="41C03E0B" w:rsidR="000F7122" w:rsidRPr="00AB0026" w:rsidRDefault="00AB0026" w:rsidP="00AB0026">
      <w:pPr>
        <w:pStyle w:val="Signature"/>
      </w:pPr>
      <w:sdt>
        <w:sdtPr>
          <w:id w:val="1764869238"/>
          <w:placeholder>
            <w:docPart w:val="F53778AB019549CCBC755D2AD881F519"/>
          </w:placeholder>
          <w:showingPlcHdr/>
          <w15:appearance w15:val="hidden"/>
        </w:sdtPr>
        <w:sdtContent>
          <w:r w:rsidRPr="00AB0026">
            <w:t>Nitin Brar</w:t>
          </w:r>
        </w:sdtContent>
      </w:sdt>
      <w:r w:rsidRPr="00AB0026">
        <w:t xml:space="preserve"> </w:t>
      </w:r>
    </w:p>
    <w:p w14:paraId="30E22723" w14:textId="79A8386B" w:rsidR="00254E0D" w:rsidRPr="00AB0026" w:rsidRDefault="00AB0026" w:rsidP="00AB0026">
      <w:pPr>
        <w:pStyle w:val="Signature"/>
      </w:pPr>
      <w:sdt>
        <w:sdtPr>
          <w:id w:val="84654290"/>
          <w:placeholder>
            <w:docPart w:val="C370AF0B41D049D695C0B1E9B9A596D9"/>
          </w:placeholder>
          <w:showingPlcHdr/>
          <w15:appearance w15:val="hidden"/>
        </w:sdtPr>
        <w:sdtContent>
          <w:r w:rsidRPr="00AB0026">
            <w:t>Assistant Editor</w:t>
          </w:r>
        </w:sdtContent>
      </w:sdt>
      <w:r w:rsidRPr="00AB0026">
        <w:t xml:space="preserve"> </w:t>
      </w:r>
    </w:p>
    <w:p w14:paraId="7924B65C" w14:textId="52B77ADC" w:rsidR="009468D3" w:rsidRPr="00AB0026" w:rsidRDefault="00AB0026" w:rsidP="00AB0026">
      <w:pPr>
        <w:pStyle w:val="Signature"/>
      </w:pPr>
      <w:sdt>
        <w:sdtPr>
          <w:id w:val="-1673792180"/>
          <w:placeholder>
            <w:docPart w:val="D0BEEDA5DC8547338C77B7A1F9D15C73"/>
          </w:placeholder>
          <w:showingPlcHdr/>
          <w15:appearance w15:val="hidden"/>
        </w:sdtPr>
        <w:sdtContent>
          <w:r w:rsidRPr="00AB0026">
            <w:t>nitin@nodpublishers.com</w:t>
          </w:r>
        </w:sdtContent>
      </w:sdt>
      <w:r w:rsidRPr="00AB0026">
        <w:t xml:space="preserve"> </w:t>
      </w:r>
    </w:p>
    <w:sectPr w:rsidR="009468D3" w:rsidRPr="00AB0026" w:rsidSect="00143CD6">
      <w:footerReference w:type="even" r:id="rId9"/>
      <w:footerReference w:type="first" r:id="rId10"/>
      <w:pgSz w:w="12240" w:h="15840" w:code="1"/>
      <w:pgMar w:top="0" w:right="1440" w:bottom="0" w:left="1440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320A3" w14:textId="77777777" w:rsidR="00143CD6" w:rsidRDefault="00143CD6">
      <w:pPr>
        <w:spacing w:after="0" w:line="240" w:lineRule="auto"/>
      </w:pPr>
      <w:r>
        <w:separator/>
      </w:r>
    </w:p>
    <w:p w14:paraId="6527E960" w14:textId="77777777" w:rsidR="00143CD6" w:rsidRDefault="00143CD6"/>
  </w:endnote>
  <w:endnote w:type="continuationSeparator" w:id="0">
    <w:p w14:paraId="3BB71F7A" w14:textId="77777777" w:rsidR="00143CD6" w:rsidRDefault="00143CD6">
      <w:pPr>
        <w:spacing w:after="0" w:line="240" w:lineRule="auto"/>
      </w:pPr>
      <w:r>
        <w:continuationSeparator/>
      </w:r>
    </w:p>
    <w:p w14:paraId="7B3F6528" w14:textId="77777777" w:rsidR="00143CD6" w:rsidRDefault="00143CD6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0DF7B" w14:textId="5D7B5474" w:rsidR="00082A6C" w:rsidRDefault="00082A6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63C9F2" wp14:editId="426BC6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2" name="Text Box 2" descr="Classified as Microsoft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A2BE78" w14:textId="1971EBB2" w:rsidR="00082A6C" w:rsidRPr="00082A6C" w:rsidRDefault="00082A6C" w:rsidP="00082A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2A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Microsoft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63C9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Microsoft Confidential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57A2BE78" w14:textId="1971EBB2" w:rsidR="00082A6C" w:rsidRPr="00082A6C" w:rsidRDefault="00082A6C" w:rsidP="00082A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82A6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as Microsoft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304F5" w14:textId="7EDF24FB" w:rsidR="00752FC4" w:rsidRDefault="00082A6C" w:rsidP="00752FC4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9ABD26" wp14:editId="1ED7E9F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" name="Text Box 1" descr="Classified as Microsoft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2E3A5F" w14:textId="33820A75" w:rsidR="00082A6C" w:rsidRPr="00082A6C" w:rsidRDefault="00082A6C" w:rsidP="00082A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2A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Microsoft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ABD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ed as Microsoft Confidential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272E3A5F" w14:textId="33820A75" w:rsidR="00082A6C" w:rsidRPr="00082A6C" w:rsidRDefault="00082A6C" w:rsidP="00082A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82A6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as Microsoft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B9FF0" w14:textId="77777777" w:rsidR="00143CD6" w:rsidRDefault="00143CD6">
      <w:pPr>
        <w:spacing w:after="0" w:line="240" w:lineRule="auto"/>
      </w:pPr>
      <w:r>
        <w:separator/>
      </w:r>
    </w:p>
    <w:p w14:paraId="4173924E" w14:textId="77777777" w:rsidR="00143CD6" w:rsidRDefault="00143CD6"/>
  </w:footnote>
  <w:footnote w:type="continuationSeparator" w:id="0">
    <w:p w14:paraId="39C26DE3" w14:textId="77777777" w:rsidR="00143CD6" w:rsidRDefault="00143CD6">
      <w:pPr>
        <w:spacing w:after="0" w:line="240" w:lineRule="auto"/>
      </w:pPr>
      <w:r>
        <w:continuationSeparator/>
      </w:r>
    </w:p>
    <w:p w14:paraId="72FE6312" w14:textId="77777777" w:rsidR="00143CD6" w:rsidRDefault="00143CD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833726">
    <w:abstractNumId w:val="9"/>
  </w:num>
  <w:num w:numId="2" w16cid:durableId="332030930">
    <w:abstractNumId w:val="7"/>
  </w:num>
  <w:num w:numId="3" w16cid:durableId="529299199">
    <w:abstractNumId w:val="6"/>
  </w:num>
  <w:num w:numId="4" w16cid:durableId="219678423">
    <w:abstractNumId w:val="5"/>
  </w:num>
  <w:num w:numId="5" w16cid:durableId="610165792">
    <w:abstractNumId w:val="4"/>
  </w:num>
  <w:num w:numId="6" w16cid:durableId="563756489">
    <w:abstractNumId w:val="8"/>
  </w:num>
  <w:num w:numId="7" w16cid:durableId="1102382693">
    <w:abstractNumId w:val="3"/>
  </w:num>
  <w:num w:numId="8" w16cid:durableId="770786413">
    <w:abstractNumId w:val="2"/>
  </w:num>
  <w:num w:numId="9" w16cid:durableId="1658609915">
    <w:abstractNumId w:val="1"/>
  </w:num>
  <w:num w:numId="10" w16cid:durableId="316307265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AE"/>
    <w:rsid w:val="000115CE"/>
    <w:rsid w:val="000828F4"/>
    <w:rsid w:val="00082A6C"/>
    <w:rsid w:val="000F51EC"/>
    <w:rsid w:val="000F7122"/>
    <w:rsid w:val="00107C8E"/>
    <w:rsid w:val="00143CD6"/>
    <w:rsid w:val="0015507F"/>
    <w:rsid w:val="001B4EEF"/>
    <w:rsid w:val="001B689C"/>
    <w:rsid w:val="00200635"/>
    <w:rsid w:val="00254E0D"/>
    <w:rsid w:val="002A0A1B"/>
    <w:rsid w:val="002B0AAA"/>
    <w:rsid w:val="00306DE9"/>
    <w:rsid w:val="0038000D"/>
    <w:rsid w:val="00385ACF"/>
    <w:rsid w:val="003B048C"/>
    <w:rsid w:val="0040677A"/>
    <w:rsid w:val="00410197"/>
    <w:rsid w:val="00477474"/>
    <w:rsid w:val="00480B7F"/>
    <w:rsid w:val="004A1893"/>
    <w:rsid w:val="004B2893"/>
    <w:rsid w:val="004C4A44"/>
    <w:rsid w:val="004F7005"/>
    <w:rsid w:val="00505BB7"/>
    <w:rsid w:val="005125BB"/>
    <w:rsid w:val="005264AB"/>
    <w:rsid w:val="00537F9C"/>
    <w:rsid w:val="00572222"/>
    <w:rsid w:val="005D3DA6"/>
    <w:rsid w:val="00744EA9"/>
    <w:rsid w:val="00752FC4"/>
    <w:rsid w:val="00757E9C"/>
    <w:rsid w:val="007B4C91"/>
    <w:rsid w:val="007D70F7"/>
    <w:rsid w:val="00830C5F"/>
    <w:rsid w:val="00834A33"/>
    <w:rsid w:val="008916D6"/>
    <w:rsid w:val="00896EE1"/>
    <w:rsid w:val="008B1068"/>
    <w:rsid w:val="008C1482"/>
    <w:rsid w:val="008D0AA7"/>
    <w:rsid w:val="008E172E"/>
    <w:rsid w:val="00912A0A"/>
    <w:rsid w:val="009468D3"/>
    <w:rsid w:val="00981EB2"/>
    <w:rsid w:val="009E7336"/>
    <w:rsid w:val="00A017EA"/>
    <w:rsid w:val="00A17117"/>
    <w:rsid w:val="00A670A9"/>
    <w:rsid w:val="00A763AE"/>
    <w:rsid w:val="00A81C05"/>
    <w:rsid w:val="00AB0026"/>
    <w:rsid w:val="00B63133"/>
    <w:rsid w:val="00BC0F0A"/>
    <w:rsid w:val="00C11980"/>
    <w:rsid w:val="00C12A54"/>
    <w:rsid w:val="00C21ED2"/>
    <w:rsid w:val="00CB0809"/>
    <w:rsid w:val="00CE002F"/>
    <w:rsid w:val="00D04123"/>
    <w:rsid w:val="00D06525"/>
    <w:rsid w:val="00D149F1"/>
    <w:rsid w:val="00D36106"/>
    <w:rsid w:val="00DC7840"/>
    <w:rsid w:val="00E9325D"/>
    <w:rsid w:val="00F1217C"/>
    <w:rsid w:val="00F71D73"/>
    <w:rsid w:val="00F763B1"/>
    <w:rsid w:val="00F90A6A"/>
    <w:rsid w:val="00FA402E"/>
    <w:rsid w:val="00FB49C2"/>
    <w:rsid w:val="00FE1448"/>
    <w:rsid w:val="08B475BF"/>
    <w:rsid w:val="1918B868"/>
    <w:rsid w:val="3505F816"/>
    <w:rsid w:val="408C72BC"/>
    <w:rsid w:val="49A09FA9"/>
    <w:rsid w:val="51D6580B"/>
    <w:rsid w:val="6378CE02"/>
    <w:rsid w:val="69DF6466"/>
    <w:rsid w:val="6A353962"/>
    <w:rsid w:val="6D6CD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6580B"/>
  <w15:chartTrackingRefBased/>
  <w15:docId w15:val="{DE5BCE4A-1D67-4C99-A570-05262AFC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2" w:themeShade="BF"/>
        <w:sz w:val="22"/>
        <w:szCs w:val="22"/>
        <w:lang w:val="en-US" w:eastAsia="en-US" w:bidi="ar-SA"/>
      </w:rPr>
    </w:rPrDefault>
    <w:pPrDefault>
      <w:pPr>
        <w:spacing w:after="3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9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EB2"/>
    <w:rPr>
      <w:color w:val="auto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0F51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20303" w:themeColor="accent2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21212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C1C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C1C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212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212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63133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4E0D"/>
    <w:rPr>
      <w:color w:val="auto"/>
    </w:rPr>
  </w:style>
  <w:style w:type="paragraph" w:styleId="Footer">
    <w:name w:val="footer"/>
    <w:basedOn w:val="Normal"/>
    <w:link w:val="FooterChar"/>
    <w:uiPriority w:val="99"/>
    <w:semiHidden/>
    <w:rsid w:val="00BC0F0A"/>
    <w:pPr>
      <w:spacing w:after="0" w:line="240" w:lineRule="auto"/>
      <w:ind w:left="-720" w:right="-720"/>
      <w:jc w:val="center"/>
    </w:pPr>
    <w:rPr>
      <w:rFonts w:asciiTheme="majorHAnsi" w:hAnsiTheme="majorHAnsi"/>
      <w:color w:val="320303" w:themeColor="accent2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54E0D"/>
    <w:rPr>
      <w:rFonts w:asciiTheme="majorHAnsi" w:hAnsiTheme="majorHAnsi"/>
      <w:color w:val="320303" w:themeColor="accent2" w:themeShade="80"/>
    </w:rPr>
  </w:style>
  <w:style w:type="character" w:styleId="PlaceholderText">
    <w:name w:val="Placeholder Text"/>
    <w:basedOn w:val="DefaultParagraphFont"/>
    <w:uiPriority w:val="99"/>
    <w:semiHidden/>
    <w:rsid w:val="00912A0A"/>
    <w:rPr>
      <w:color w:val="BD878C" w:themeColor="accent5" w:themeShade="BF"/>
      <w:sz w:val="22"/>
    </w:rPr>
  </w:style>
  <w:style w:type="paragraph" w:customStyle="1" w:styleId="ContactInfo">
    <w:name w:val="Contact Info"/>
    <w:basedOn w:val="Normal"/>
    <w:uiPriority w:val="3"/>
    <w:qFormat/>
    <w:rsid w:val="00410197"/>
    <w:pPr>
      <w:spacing w:after="0"/>
      <w:jc w:val="right"/>
    </w:pPr>
    <w:rPr>
      <w:sz w:val="20"/>
      <w:szCs w:val="18"/>
    </w:rPr>
  </w:style>
  <w:style w:type="paragraph" w:styleId="Date">
    <w:name w:val="Date"/>
    <w:basedOn w:val="Normal"/>
    <w:next w:val="Salutation"/>
    <w:link w:val="DateChar"/>
    <w:uiPriority w:val="4"/>
    <w:unhideWhenUsed/>
    <w:qFormat/>
    <w:pPr>
      <w:spacing w:before="720" w:after="960"/>
    </w:pPr>
  </w:style>
  <w:style w:type="character" w:customStyle="1" w:styleId="DateChar">
    <w:name w:val="Date Char"/>
    <w:basedOn w:val="DefaultParagraphFont"/>
    <w:link w:val="Date"/>
    <w:uiPriority w:val="4"/>
    <w:rsid w:val="00752FC4"/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254E0D"/>
    <w:pPr>
      <w:spacing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254E0D"/>
    <w:rPr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254E0D"/>
    <w:rPr>
      <w:rFonts w:asciiTheme="majorHAnsi" w:eastAsiaTheme="majorEastAsia" w:hAnsiTheme="majorHAnsi" w:cstheme="majorBidi"/>
      <w:b/>
      <w:bCs/>
      <w:color w:val="320303" w:themeColor="accent2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E0D"/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table" w:styleId="TableGrid">
    <w:name w:val="Table Grid"/>
    <w:basedOn w:val="TableNormal"/>
    <w:uiPriority w:val="59"/>
    <w:rsid w:val="0051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Bibliography">
    <w:name w:val="Bibliography"/>
    <w:basedOn w:val="Normal"/>
    <w:next w:val="Normal"/>
    <w:uiPriority w:val="37"/>
    <w:semiHidden/>
    <w:unhideWhenUsed/>
    <w:rsid w:val="00572222"/>
  </w:style>
  <w:style w:type="paragraph" w:styleId="BlockText">
    <w:name w:val="Block Text"/>
    <w:basedOn w:val="Normal"/>
    <w:uiPriority w:val="99"/>
    <w:semiHidden/>
    <w:unhideWhenUsed/>
    <w:rsid w:val="000F51EC"/>
    <w:pPr>
      <w:pBdr>
        <w:top w:val="single" w:sz="2" w:space="10" w:color="262626" w:themeColor="accent1" w:frame="1"/>
        <w:left w:val="single" w:sz="2" w:space="10" w:color="262626" w:themeColor="accent1" w:frame="1"/>
        <w:bottom w:val="single" w:sz="2" w:space="10" w:color="262626" w:themeColor="accent1" w:frame="1"/>
        <w:right w:val="single" w:sz="2" w:space="10" w:color="262626" w:themeColor="accent1" w:frame="1"/>
      </w:pBdr>
      <w:ind w:left="1152" w:right="1152"/>
    </w:pPr>
    <w:rPr>
      <w:rFonts w:eastAsiaTheme="minorEastAsia"/>
      <w:i/>
      <w:iCs/>
      <w:color w:val="1C1C1C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722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7222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7222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BookTitle">
    <w:name w:val="Book Title"/>
    <w:basedOn w:val="DefaultParagraphFont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2222"/>
    <w:pPr>
      <w:spacing w:after="200" w:line="240" w:lineRule="auto"/>
    </w:pPr>
    <w:rPr>
      <w:i/>
      <w:iCs/>
      <w:color w:val="000000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3" w:themeFill="accent1" w:themeFillTint="33"/>
    </w:tcPr>
    <w:tblStylePr w:type="firstRow">
      <w:rPr>
        <w:b/>
        <w:bCs/>
      </w:rPr>
      <w:tblPr/>
      <w:tcPr>
        <w:shd w:val="clear" w:color="auto" w:fill="A8A8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A8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C1C1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C1C1C" w:themeFill="accent1" w:themeFillShade="BF"/>
      </w:tcPr>
    </w:tblStylePr>
    <w:tblStylePr w:type="band1Vert">
      <w:tblPr/>
      <w:tcPr>
        <w:shd w:val="clear" w:color="auto" w:fill="929292" w:themeFill="accent1" w:themeFillTint="7F"/>
      </w:tcPr>
    </w:tblStylePr>
    <w:tblStylePr w:type="band1Horz">
      <w:tblPr/>
      <w:tcPr>
        <w:shd w:val="clear" w:color="auto" w:fill="929292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B3B3" w:themeFill="accent2" w:themeFillTint="33"/>
    </w:tcPr>
    <w:tblStylePr w:type="firstRow">
      <w:rPr>
        <w:b/>
        <w:bCs/>
      </w:rPr>
      <w:tblPr/>
      <w:tcPr>
        <w:shd w:val="clear" w:color="auto" w:fill="F4686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686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B050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B0505" w:themeFill="accent2" w:themeFillShade="BF"/>
      </w:tcPr>
    </w:tblStylePr>
    <w:tblStylePr w:type="band1Vert">
      <w:tblPr/>
      <w:tcPr>
        <w:shd w:val="clear" w:color="auto" w:fill="F24343" w:themeFill="accent2" w:themeFillTint="7F"/>
      </w:tcPr>
    </w:tblStylePr>
    <w:tblStylePr w:type="band1Horz">
      <w:tblPr/>
      <w:tcPr>
        <w:shd w:val="clear" w:color="auto" w:fill="F2434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9" w:themeFill="accent3" w:themeFillTint="33"/>
    </w:tcPr>
    <w:tblStylePr w:type="firstRow">
      <w:rPr>
        <w:b/>
        <w:bCs/>
      </w:rPr>
      <w:tblPr/>
      <w:tcPr>
        <w:shd w:val="clear" w:color="auto" w:fill="F3F3F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3F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AAAA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AAAAA" w:themeFill="accent3" w:themeFillShade="BF"/>
      </w:tcPr>
    </w:tblStylePr>
    <w:tblStylePr w:type="band1Vert">
      <w:tblPr/>
      <w:tcPr>
        <w:shd w:val="clear" w:color="auto" w:fill="F1F1F1" w:themeFill="accent3" w:themeFillTint="7F"/>
      </w:tcPr>
    </w:tblStylePr>
    <w:tblStylePr w:type="band1Horz">
      <w:tblPr/>
      <w:tcPr>
        <w:shd w:val="clear" w:color="auto" w:fill="F1F1F1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9D9" w:themeFill="accent4" w:themeFillTint="33"/>
    </w:tcPr>
    <w:tblStylePr w:type="firstRow">
      <w:rPr>
        <w:b/>
        <w:bCs/>
      </w:rPr>
      <w:tblPr/>
      <w:tcPr>
        <w:shd w:val="clear" w:color="auto" w:fill="B3B3B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B3B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0303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03030" w:themeFill="accent4" w:themeFillShade="BF"/>
      </w:tcPr>
    </w:tblStylePr>
    <w:tblStylePr w:type="band1Vert">
      <w:tblPr/>
      <w:tcPr>
        <w:shd w:val="clear" w:color="auto" w:fill="A0A0A0" w:themeFill="accent4" w:themeFillTint="7F"/>
      </w:tcPr>
    </w:tblStylePr>
    <w:tblStylePr w:type="band1Horz">
      <w:tblPr/>
      <w:tcPr>
        <w:shd w:val="clear" w:color="auto" w:fill="A0A0A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5F5" w:themeFill="accent5" w:themeFillTint="33"/>
    </w:tcPr>
    <w:tblStylePr w:type="firstRow">
      <w:rPr>
        <w:b/>
        <w:bCs/>
      </w:rPr>
      <w:tblPr/>
      <w:tcPr>
        <w:shd w:val="clear" w:color="auto" w:fill="F4EBE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EBE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D878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D878C" w:themeFill="accent5" w:themeFillShade="BF"/>
      </w:tcPr>
    </w:tblStylePr>
    <w:tblStylePr w:type="band1Vert">
      <w:tblPr/>
      <w:tcPr>
        <w:shd w:val="clear" w:color="auto" w:fill="F1E6E7" w:themeFill="accent5" w:themeFillTint="7F"/>
      </w:tcPr>
    </w:tblStylePr>
    <w:tblStylePr w:type="band1Horz">
      <w:tblPr/>
      <w:tcPr>
        <w:shd w:val="clear" w:color="auto" w:fill="F1E6E7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</w:rPr>
      <w:tblPr/>
      <w:tcPr>
        <w:shd w:val="clear" w:color="auto" w:fill="FFFF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0505" w:themeFill="accent2" w:themeFillShade="CC"/>
      </w:tcPr>
    </w:tblStylePr>
    <w:tblStylePr w:type="lastRow">
      <w:rPr>
        <w:b/>
        <w:bCs/>
        <w:color w:val="500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E9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0505" w:themeFill="accent2" w:themeFillShade="CC"/>
      </w:tcPr>
    </w:tblStylePr>
    <w:tblStylePr w:type="lastRow">
      <w:rPr>
        <w:b/>
        <w:bCs/>
        <w:color w:val="500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D9D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0505" w:themeFill="accent2" w:themeFillShade="CC"/>
      </w:tcPr>
    </w:tblStylePr>
    <w:tblStylePr w:type="lastRow">
      <w:rPr>
        <w:b/>
        <w:bCs/>
        <w:color w:val="500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A2A2" w:themeFill="accent2" w:themeFillTint="3F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3434" w:themeFill="accent4" w:themeFillShade="CC"/>
      </w:tcPr>
    </w:tblStylePr>
    <w:tblStylePr w:type="lastRow">
      <w:rPr>
        <w:b/>
        <w:bCs/>
        <w:color w:val="3434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3" w:themeFillTint="3F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C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B5B5" w:themeFill="accent3" w:themeFillShade="CC"/>
      </w:tcPr>
    </w:tblStylePr>
    <w:tblStylePr w:type="lastRow">
      <w:rPr>
        <w:b/>
        <w:bCs/>
        <w:color w:val="B5B5B5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4" w:themeFillTint="3F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AF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6" w:themeFillShade="CC"/>
      </w:tcPr>
    </w:tblStylePr>
    <w:tblStylePr w:type="lastRow">
      <w:rPr>
        <w:b/>
        <w:bCs/>
        <w:color w:val="CCCCC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2F3" w:themeFill="accent5" w:themeFillTint="3F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959A" w:themeFill="accent5" w:themeFillShade="CC"/>
      </w:tcPr>
    </w:tblStylePr>
    <w:tblStylePr w:type="lastRow">
      <w:rPr>
        <w:b/>
        <w:bCs/>
        <w:color w:val="C5959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5070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5070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50707" w:themeColor="accent2"/>
        <w:left w:val="single" w:sz="4" w:space="0" w:color="262626" w:themeColor="accent1"/>
        <w:bottom w:val="single" w:sz="4" w:space="0" w:color="262626" w:themeColor="accent1"/>
        <w:right w:val="single" w:sz="4" w:space="0" w:color="26262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5070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161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1616" w:themeColor="accent1" w:themeShade="99"/>
          <w:insideV w:val="nil"/>
        </w:tcBorders>
        <w:shd w:val="clear" w:color="auto" w:fill="16161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accent1" w:themeFillShade="99"/>
      </w:tcPr>
    </w:tblStylePr>
    <w:tblStylePr w:type="band1Vert">
      <w:tblPr/>
      <w:tcPr>
        <w:shd w:val="clear" w:color="auto" w:fill="A8A8A8" w:themeFill="accent1" w:themeFillTint="66"/>
      </w:tcPr>
    </w:tblStylePr>
    <w:tblStylePr w:type="band1Horz">
      <w:tblPr/>
      <w:tcPr>
        <w:shd w:val="clear" w:color="auto" w:fill="92929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50707" w:themeColor="accent2"/>
        <w:left w:val="single" w:sz="4" w:space="0" w:color="650707" w:themeColor="accent2"/>
        <w:bottom w:val="single" w:sz="4" w:space="0" w:color="650707" w:themeColor="accent2"/>
        <w:right w:val="single" w:sz="4" w:space="0" w:color="65070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9D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5070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040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0404" w:themeColor="accent2" w:themeShade="99"/>
          <w:insideV w:val="nil"/>
        </w:tcBorders>
        <w:shd w:val="clear" w:color="auto" w:fill="3C040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0404" w:themeFill="accent2" w:themeFillShade="99"/>
      </w:tcPr>
    </w:tblStylePr>
    <w:tblStylePr w:type="band1Vert">
      <w:tblPr/>
      <w:tcPr>
        <w:shd w:val="clear" w:color="auto" w:fill="F46868" w:themeFill="accent2" w:themeFillTint="66"/>
      </w:tcPr>
    </w:tblStylePr>
    <w:tblStylePr w:type="band1Horz">
      <w:tblPr/>
      <w:tcPr>
        <w:shd w:val="clear" w:color="auto" w:fill="F2434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14141" w:themeColor="accent4"/>
        <w:left w:val="single" w:sz="4" w:space="0" w:color="E3E3E3" w:themeColor="accent3"/>
        <w:bottom w:val="single" w:sz="4" w:space="0" w:color="E3E3E3" w:themeColor="accent3"/>
        <w:right w:val="single" w:sz="4" w:space="0" w:color="E3E3E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1414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888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8888" w:themeColor="accent3" w:themeShade="99"/>
          <w:insideV w:val="nil"/>
        </w:tcBorders>
        <w:shd w:val="clear" w:color="auto" w:fill="88888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8888" w:themeFill="accent3" w:themeFillShade="99"/>
      </w:tcPr>
    </w:tblStylePr>
    <w:tblStylePr w:type="band1Vert">
      <w:tblPr/>
      <w:tcPr>
        <w:shd w:val="clear" w:color="auto" w:fill="F3F3F3" w:themeFill="accent3" w:themeFillTint="66"/>
      </w:tcPr>
    </w:tblStylePr>
    <w:tblStylePr w:type="band1Horz">
      <w:tblPr/>
      <w:tcPr>
        <w:shd w:val="clear" w:color="auto" w:fill="F1F1F1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3E3E3" w:themeColor="accent3"/>
        <w:left w:val="single" w:sz="4" w:space="0" w:color="414141" w:themeColor="accent4"/>
        <w:bottom w:val="single" w:sz="4" w:space="0" w:color="414141" w:themeColor="accent4"/>
        <w:right w:val="single" w:sz="4" w:space="0" w:color="414141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C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E3E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27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2727" w:themeColor="accent4" w:themeShade="99"/>
          <w:insideV w:val="nil"/>
        </w:tcBorders>
        <w:shd w:val="clear" w:color="auto" w:fill="2727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2727" w:themeFill="accent4" w:themeFillShade="99"/>
      </w:tcPr>
    </w:tblStylePr>
    <w:tblStylePr w:type="band1Vert">
      <w:tblPr/>
      <w:tcPr>
        <w:shd w:val="clear" w:color="auto" w:fill="B3B3B3" w:themeFill="accent4" w:themeFillTint="66"/>
      </w:tcPr>
    </w:tblStylePr>
    <w:tblStylePr w:type="band1Horz">
      <w:tblPr/>
      <w:tcPr>
        <w:shd w:val="clear" w:color="auto" w:fill="A0A0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6"/>
        <w:left w:val="single" w:sz="4" w:space="0" w:color="E4CED0" w:themeColor="accent5"/>
        <w:bottom w:val="single" w:sz="4" w:space="0" w:color="E4CED0" w:themeColor="accent5"/>
        <w:right w:val="single" w:sz="4" w:space="0" w:color="E4CED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A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65E6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65E64" w:themeColor="accent5" w:themeShade="99"/>
          <w:insideV w:val="nil"/>
        </w:tcBorders>
        <w:shd w:val="clear" w:color="auto" w:fill="A65E6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E64" w:themeFill="accent5" w:themeFillShade="99"/>
      </w:tcPr>
    </w:tblStylePr>
    <w:tblStylePr w:type="band1Vert">
      <w:tblPr/>
      <w:tcPr>
        <w:shd w:val="clear" w:color="auto" w:fill="F4EBEB" w:themeFill="accent5" w:themeFillTint="66"/>
      </w:tcPr>
    </w:tblStylePr>
    <w:tblStylePr w:type="band1Horz">
      <w:tblPr/>
      <w:tcPr>
        <w:shd w:val="clear" w:color="auto" w:fill="F1E6E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4CED0" w:themeColor="accent5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CED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6" w:themeShade="99"/>
          <w:insideV w:val="nil"/>
        </w:tcBorders>
        <w:shd w:val="clear" w:color="auto" w:fill="99999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6" w:themeFillShade="99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7222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222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22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DarkList">
    <w:name w:val="Dark List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262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121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1C1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1C1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C1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C1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5070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030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B050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B050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050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050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3E3E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717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AAA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AAA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AAA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AAA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14141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20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303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303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03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03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4CED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B4C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D878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D878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878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878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72222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Emphasis">
    <w:name w:val="Emphasis"/>
    <w:basedOn w:val="DefaultParagraphFont"/>
    <w:uiPriority w:val="20"/>
    <w:semiHidden/>
    <w:qFormat/>
    <w:rsid w:val="00572222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72222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EnvelopeAddress">
    <w:name w:val="envelope address"/>
    <w:basedOn w:val="Normal"/>
    <w:uiPriority w:val="99"/>
    <w:semiHidden/>
    <w:unhideWhenUsed/>
    <w:rsid w:val="0057222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0F51EC"/>
    <w:rPr>
      <w:color w:val="320303" w:themeColor="accent2" w:themeShade="80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2222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GridTable1Light">
    <w:name w:val="Grid Table 1 Light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1" w:themeTint="66"/>
        <w:left w:val="single" w:sz="4" w:space="0" w:color="A8A8A8" w:themeColor="accent1" w:themeTint="66"/>
        <w:bottom w:val="single" w:sz="4" w:space="0" w:color="A8A8A8" w:themeColor="accent1" w:themeTint="66"/>
        <w:right w:val="single" w:sz="4" w:space="0" w:color="A8A8A8" w:themeColor="accent1" w:themeTint="66"/>
        <w:insideH w:val="single" w:sz="4" w:space="0" w:color="A8A8A8" w:themeColor="accent1" w:themeTint="66"/>
        <w:insideV w:val="single" w:sz="4" w:space="0" w:color="A8A8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46868" w:themeColor="accent2" w:themeTint="66"/>
        <w:left w:val="single" w:sz="4" w:space="0" w:color="F46868" w:themeColor="accent2" w:themeTint="66"/>
        <w:bottom w:val="single" w:sz="4" w:space="0" w:color="F46868" w:themeColor="accent2" w:themeTint="66"/>
        <w:right w:val="single" w:sz="4" w:space="0" w:color="F46868" w:themeColor="accent2" w:themeTint="66"/>
        <w:insideH w:val="single" w:sz="4" w:space="0" w:color="F46868" w:themeColor="accent2" w:themeTint="66"/>
        <w:insideV w:val="single" w:sz="4" w:space="0" w:color="F4686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F1D1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1D1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3F3F3" w:themeColor="accent3" w:themeTint="66"/>
        <w:left w:val="single" w:sz="4" w:space="0" w:color="F3F3F3" w:themeColor="accent3" w:themeTint="66"/>
        <w:bottom w:val="single" w:sz="4" w:space="0" w:color="F3F3F3" w:themeColor="accent3" w:themeTint="66"/>
        <w:right w:val="single" w:sz="4" w:space="0" w:color="F3F3F3" w:themeColor="accent3" w:themeTint="66"/>
        <w:insideH w:val="single" w:sz="4" w:space="0" w:color="F3F3F3" w:themeColor="accent3" w:themeTint="66"/>
        <w:insideV w:val="single" w:sz="4" w:space="0" w:color="F3F3F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EEE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EEE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3B3B3" w:themeColor="accent4" w:themeTint="66"/>
        <w:left w:val="single" w:sz="4" w:space="0" w:color="B3B3B3" w:themeColor="accent4" w:themeTint="66"/>
        <w:bottom w:val="single" w:sz="4" w:space="0" w:color="B3B3B3" w:themeColor="accent4" w:themeTint="66"/>
        <w:right w:val="single" w:sz="4" w:space="0" w:color="B3B3B3" w:themeColor="accent4" w:themeTint="66"/>
        <w:insideH w:val="single" w:sz="4" w:space="0" w:color="B3B3B3" w:themeColor="accent4" w:themeTint="66"/>
        <w:insideV w:val="single" w:sz="4" w:space="0" w:color="B3B3B3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D8D8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8D8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4EBEB" w:themeColor="accent5" w:themeTint="66"/>
        <w:left w:val="single" w:sz="4" w:space="0" w:color="F4EBEB" w:themeColor="accent5" w:themeTint="66"/>
        <w:bottom w:val="single" w:sz="4" w:space="0" w:color="F4EBEB" w:themeColor="accent5" w:themeTint="66"/>
        <w:right w:val="single" w:sz="4" w:space="0" w:color="F4EBEB" w:themeColor="accent5" w:themeTint="66"/>
        <w:insideH w:val="single" w:sz="4" w:space="0" w:color="F4EBEB" w:themeColor="accent5" w:themeTint="66"/>
        <w:insideV w:val="single" w:sz="4" w:space="0" w:color="F4EBE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EE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E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66"/>
        <w:left w:val="single" w:sz="4" w:space="0" w:color="FFFFFF" w:themeColor="accent6" w:themeTint="66"/>
        <w:bottom w:val="single" w:sz="4" w:space="0" w:color="FFFFFF" w:themeColor="accent6" w:themeTint="66"/>
        <w:right w:val="single" w:sz="4" w:space="0" w:color="FFFFFF" w:themeColor="accent6" w:themeTint="66"/>
        <w:insideH w:val="single" w:sz="4" w:space="0" w:color="FFFFFF" w:themeColor="accent6" w:themeTint="66"/>
        <w:insideV w:val="single" w:sz="4" w:space="0" w:color="FFFF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7C7C7C" w:themeColor="accent1" w:themeTint="99"/>
        <w:bottom w:val="single" w:sz="2" w:space="0" w:color="7C7C7C" w:themeColor="accent1" w:themeTint="99"/>
        <w:insideH w:val="single" w:sz="2" w:space="0" w:color="7C7C7C" w:themeColor="accent1" w:themeTint="99"/>
        <w:insideV w:val="single" w:sz="2" w:space="0" w:color="7C7C7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C7C7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EF1D1D" w:themeColor="accent2" w:themeTint="99"/>
        <w:bottom w:val="single" w:sz="2" w:space="0" w:color="EF1D1D" w:themeColor="accent2" w:themeTint="99"/>
        <w:insideH w:val="single" w:sz="2" w:space="0" w:color="EF1D1D" w:themeColor="accent2" w:themeTint="99"/>
        <w:insideV w:val="single" w:sz="2" w:space="0" w:color="EF1D1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1D1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1D1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EEEEEE" w:themeColor="accent3" w:themeTint="99"/>
        <w:bottom w:val="single" w:sz="2" w:space="0" w:color="EEEEEE" w:themeColor="accent3" w:themeTint="99"/>
        <w:insideH w:val="single" w:sz="2" w:space="0" w:color="EEEEEE" w:themeColor="accent3" w:themeTint="99"/>
        <w:insideV w:val="single" w:sz="2" w:space="0" w:color="EEEEE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EEE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EEE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8D8D8D" w:themeColor="accent4" w:themeTint="99"/>
        <w:bottom w:val="single" w:sz="2" w:space="0" w:color="8D8D8D" w:themeColor="accent4" w:themeTint="99"/>
        <w:insideH w:val="single" w:sz="2" w:space="0" w:color="8D8D8D" w:themeColor="accent4" w:themeTint="99"/>
        <w:insideV w:val="single" w:sz="2" w:space="0" w:color="8D8D8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8D8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8D8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EEE1E2" w:themeColor="accent5" w:themeTint="99"/>
        <w:bottom w:val="single" w:sz="2" w:space="0" w:color="EEE1E2" w:themeColor="accent5" w:themeTint="99"/>
        <w:insideH w:val="single" w:sz="2" w:space="0" w:color="EEE1E2" w:themeColor="accent5" w:themeTint="99"/>
        <w:insideV w:val="single" w:sz="2" w:space="0" w:color="EEE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E1E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E1E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FFFFF" w:themeColor="accent6" w:themeTint="99"/>
        <w:bottom w:val="single" w:sz="2" w:space="0" w:color="FFFFFF" w:themeColor="accent6" w:themeTint="99"/>
        <w:insideH w:val="single" w:sz="2" w:space="0" w:color="FFFFFF" w:themeColor="accent6" w:themeTint="99"/>
        <w:insideV w:val="single" w:sz="2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GridTable3">
    <w:name w:val="Grid Table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C7C7C" w:themeColor="accent1" w:themeTint="99"/>
        <w:left w:val="single" w:sz="4" w:space="0" w:color="7C7C7C" w:themeColor="accent1" w:themeTint="99"/>
        <w:bottom w:val="single" w:sz="4" w:space="0" w:color="7C7C7C" w:themeColor="accent1" w:themeTint="99"/>
        <w:right w:val="single" w:sz="4" w:space="0" w:color="7C7C7C" w:themeColor="accent1" w:themeTint="99"/>
        <w:insideH w:val="single" w:sz="4" w:space="0" w:color="7C7C7C" w:themeColor="accent1" w:themeTint="99"/>
        <w:insideV w:val="single" w:sz="4" w:space="0" w:color="7C7C7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  <w:tblStylePr w:type="neCell">
      <w:tblPr/>
      <w:tcPr>
        <w:tcBorders>
          <w:bottom w:val="single" w:sz="4" w:space="0" w:color="7C7C7C" w:themeColor="accent1" w:themeTint="99"/>
        </w:tcBorders>
      </w:tcPr>
    </w:tblStylePr>
    <w:tblStylePr w:type="nwCell">
      <w:tblPr/>
      <w:tcPr>
        <w:tcBorders>
          <w:bottom w:val="single" w:sz="4" w:space="0" w:color="7C7C7C" w:themeColor="accent1" w:themeTint="99"/>
        </w:tcBorders>
      </w:tcPr>
    </w:tblStylePr>
    <w:tblStylePr w:type="seCell">
      <w:tblPr/>
      <w:tcPr>
        <w:tcBorders>
          <w:top w:val="single" w:sz="4" w:space="0" w:color="7C7C7C" w:themeColor="accent1" w:themeTint="99"/>
        </w:tcBorders>
      </w:tcPr>
    </w:tblStylePr>
    <w:tblStylePr w:type="swCell">
      <w:tblPr/>
      <w:tcPr>
        <w:tcBorders>
          <w:top w:val="single" w:sz="4" w:space="0" w:color="7C7C7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F1D1D" w:themeColor="accent2" w:themeTint="99"/>
        <w:left w:val="single" w:sz="4" w:space="0" w:color="EF1D1D" w:themeColor="accent2" w:themeTint="99"/>
        <w:bottom w:val="single" w:sz="4" w:space="0" w:color="EF1D1D" w:themeColor="accent2" w:themeTint="99"/>
        <w:right w:val="single" w:sz="4" w:space="0" w:color="EF1D1D" w:themeColor="accent2" w:themeTint="99"/>
        <w:insideH w:val="single" w:sz="4" w:space="0" w:color="EF1D1D" w:themeColor="accent2" w:themeTint="99"/>
        <w:insideV w:val="single" w:sz="4" w:space="0" w:color="EF1D1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  <w:tblStylePr w:type="neCell">
      <w:tblPr/>
      <w:tcPr>
        <w:tcBorders>
          <w:bottom w:val="single" w:sz="4" w:space="0" w:color="EF1D1D" w:themeColor="accent2" w:themeTint="99"/>
        </w:tcBorders>
      </w:tcPr>
    </w:tblStylePr>
    <w:tblStylePr w:type="nwCell">
      <w:tblPr/>
      <w:tcPr>
        <w:tcBorders>
          <w:bottom w:val="single" w:sz="4" w:space="0" w:color="EF1D1D" w:themeColor="accent2" w:themeTint="99"/>
        </w:tcBorders>
      </w:tcPr>
    </w:tblStylePr>
    <w:tblStylePr w:type="seCell">
      <w:tblPr/>
      <w:tcPr>
        <w:tcBorders>
          <w:top w:val="single" w:sz="4" w:space="0" w:color="EF1D1D" w:themeColor="accent2" w:themeTint="99"/>
        </w:tcBorders>
      </w:tcPr>
    </w:tblStylePr>
    <w:tblStylePr w:type="swCell">
      <w:tblPr/>
      <w:tcPr>
        <w:tcBorders>
          <w:top w:val="single" w:sz="4" w:space="0" w:color="EF1D1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EEE" w:themeColor="accent3" w:themeTint="99"/>
        <w:left w:val="single" w:sz="4" w:space="0" w:color="EEEEEE" w:themeColor="accent3" w:themeTint="99"/>
        <w:bottom w:val="single" w:sz="4" w:space="0" w:color="EEEEEE" w:themeColor="accent3" w:themeTint="99"/>
        <w:right w:val="single" w:sz="4" w:space="0" w:color="EEEEEE" w:themeColor="accent3" w:themeTint="99"/>
        <w:insideH w:val="single" w:sz="4" w:space="0" w:color="EEEEEE" w:themeColor="accent3" w:themeTint="99"/>
        <w:insideV w:val="single" w:sz="4" w:space="0" w:color="EEEEE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  <w:tblStylePr w:type="neCell">
      <w:tblPr/>
      <w:tcPr>
        <w:tcBorders>
          <w:bottom w:val="single" w:sz="4" w:space="0" w:color="EEEEEE" w:themeColor="accent3" w:themeTint="99"/>
        </w:tcBorders>
      </w:tcPr>
    </w:tblStylePr>
    <w:tblStylePr w:type="nwCell">
      <w:tblPr/>
      <w:tcPr>
        <w:tcBorders>
          <w:bottom w:val="single" w:sz="4" w:space="0" w:color="EEEEEE" w:themeColor="accent3" w:themeTint="99"/>
        </w:tcBorders>
      </w:tcPr>
    </w:tblStylePr>
    <w:tblStylePr w:type="seCell">
      <w:tblPr/>
      <w:tcPr>
        <w:tcBorders>
          <w:top w:val="single" w:sz="4" w:space="0" w:color="EEEEEE" w:themeColor="accent3" w:themeTint="99"/>
        </w:tcBorders>
      </w:tcPr>
    </w:tblStylePr>
    <w:tblStylePr w:type="swCell">
      <w:tblPr/>
      <w:tcPr>
        <w:tcBorders>
          <w:top w:val="single" w:sz="4" w:space="0" w:color="EEEEE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8D8D" w:themeColor="accent4" w:themeTint="99"/>
        <w:left w:val="single" w:sz="4" w:space="0" w:color="8D8D8D" w:themeColor="accent4" w:themeTint="99"/>
        <w:bottom w:val="single" w:sz="4" w:space="0" w:color="8D8D8D" w:themeColor="accent4" w:themeTint="99"/>
        <w:right w:val="single" w:sz="4" w:space="0" w:color="8D8D8D" w:themeColor="accent4" w:themeTint="99"/>
        <w:insideH w:val="single" w:sz="4" w:space="0" w:color="8D8D8D" w:themeColor="accent4" w:themeTint="99"/>
        <w:insideV w:val="single" w:sz="4" w:space="0" w:color="8D8D8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  <w:tblStylePr w:type="neCell">
      <w:tblPr/>
      <w:tcPr>
        <w:tcBorders>
          <w:bottom w:val="single" w:sz="4" w:space="0" w:color="8D8D8D" w:themeColor="accent4" w:themeTint="99"/>
        </w:tcBorders>
      </w:tcPr>
    </w:tblStylePr>
    <w:tblStylePr w:type="nwCell">
      <w:tblPr/>
      <w:tcPr>
        <w:tcBorders>
          <w:bottom w:val="single" w:sz="4" w:space="0" w:color="8D8D8D" w:themeColor="accent4" w:themeTint="99"/>
        </w:tcBorders>
      </w:tcPr>
    </w:tblStylePr>
    <w:tblStylePr w:type="seCell">
      <w:tblPr/>
      <w:tcPr>
        <w:tcBorders>
          <w:top w:val="single" w:sz="4" w:space="0" w:color="8D8D8D" w:themeColor="accent4" w:themeTint="99"/>
        </w:tcBorders>
      </w:tcPr>
    </w:tblStylePr>
    <w:tblStylePr w:type="swCell">
      <w:tblPr/>
      <w:tcPr>
        <w:tcBorders>
          <w:top w:val="single" w:sz="4" w:space="0" w:color="8D8D8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1E2" w:themeColor="accent5" w:themeTint="99"/>
        <w:left w:val="single" w:sz="4" w:space="0" w:color="EEE1E2" w:themeColor="accent5" w:themeTint="99"/>
        <w:bottom w:val="single" w:sz="4" w:space="0" w:color="EEE1E2" w:themeColor="accent5" w:themeTint="99"/>
        <w:right w:val="single" w:sz="4" w:space="0" w:color="EEE1E2" w:themeColor="accent5" w:themeTint="99"/>
        <w:insideH w:val="single" w:sz="4" w:space="0" w:color="EEE1E2" w:themeColor="accent5" w:themeTint="99"/>
        <w:insideV w:val="single" w:sz="4" w:space="0" w:color="EEE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  <w:tblStylePr w:type="neCell">
      <w:tblPr/>
      <w:tcPr>
        <w:tcBorders>
          <w:bottom w:val="single" w:sz="4" w:space="0" w:color="EEE1E2" w:themeColor="accent5" w:themeTint="99"/>
        </w:tcBorders>
      </w:tcPr>
    </w:tblStylePr>
    <w:tblStylePr w:type="nwCell">
      <w:tblPr/>
      <w:tcPr>
        <w:tcBorders>
          <w:bottom w:val="single" w:sz="4" w:space="0" w:color="EEE1E2" w:themeColor="accent5" w:themeTint="99"/>
        </w:tcBorders>
      </w:tcPr>
    </w:tblStylePr>
    <w:tblStylePr w:type="seCell">
      <w:tblPr/>
      <w:tcPr>
        <w:tcBorders>
          <w:top w:val="single" w:sz="4" w:space="0" w:color="EEE1E2" w:themeColor="accent5" w:themeTint="99"/>
        </w:tcBorders>
      </w:tcPr>
    </w:tblStylePr>
    <w:tblStylePr w:type="swCell">
      <w:tblPr/>
      <w:tcPr>
        <w:tcBorders>
          <w:top w:val="single" w:sz="4" w:space="0" w:color="EEE1E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C7C7C" w:themeColor="accent1" w:themeTint="99"/>
        <w:left w:val="single" w:sz="4" w:space="0" w:color="7C7C7C" w:themeColor="accent1" w:themeTint="99"/>
        <w:bottom w:val="single" w:sz="4" w:space="0" w:color="7C7C7C" w:themeColor="accent1" w:themeTint="99"/>
        <w:right w:val="single" w:sz="4" w:space="0" w:color="7C7C7C" w:themeColor="accent1" w:themeTint="99"/>
        <w:insideH w:val="single" w:sz="4" w:space="0" w:color="7C7C7C" w:themeColor="accent1" w:themeTint="99"/>
        <w:insideV w:val="single" w:sz="4" w:space="0" w:color="7C7C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2626" w:themeColor="accent1"/>
          <w:left w:val="single" w:sz="4" w:space="0" w:color="262626" w:themeColor="accent1"/>
          <w:bottom w:val="single" w:sz="4" w:space="0" w:color="262626" w:themeColor="accent1"/>
          <w:right w:val="single" w:sz="4" w:space="0" w:color="262626" w:themeColor="accent1"/>
          <w:insideH w:val="nil"/>
          <w:insideV w:val="nil"/>
        </w:tcBorders>
        <w:shd w:val="clear" w:color="auto" w:fill="262626" w:themeFill="accent1"/>
      </w:tcPr>
    </w:tblStylePr>
    <w:tblStylePr w:type="lastRow">
      <w:rPr>
        <w:b/>
        <w:bCs/>
      </w:rPr>
      <w:tblPr/>
      <w:tcPr>
        <w:tcBorders>
          <w:top w:val="double" w:sz="4" w:space="0" w:color="262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F1D1D" w:themeColor="accent2" w:themeTint="99"/>
        <w:left w:val="single" w:sz="4" w:space="0" w:color="EF1D1D" w:themeColor="accent2" w:themeTint="99"/>
        <w:bottom w:val="single" w:sz="4" w:space="0" w:color="EF1D1D" w:themeColor="accent2" w:themeTint="99"/>
        <w:right w:val="single" w:sz="4" w:space="0" w:color="EF1D1D" w:themeColor="accent2" w:themeTint="99"/>
        <w:insideH w:val="single" w:sz="4" w:space="0" w:color="EF1D1D" w:themeColor="accent2" w:themeTint="99"/>
        <w:insideV w:val="single" w:sz="4" w:space="0" w:color="EF1D1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50707" w:themeColor="accent2"/>
          <w:left w:val="single" w:sz="4" w:space="0" w:color="650707" w:themeColor="accent2"/>
          <w:bottom w:val="single" w:sz="4" w:space="0" w:color="650707" w:themeColor="accent2"/>
          <w:right w:val="single" w:sz="4" w:space="0" w:color="650707" w:themeColor="accent2"/>
          <w:insideH w:val="nil"/>
          <w:insideV w:val="nil"/>
        </w:tcBorders>
        <w:shd w:val="clear" w:color="auto" w:fill="650707" w:themeFill="accent2"/>
      </w:tcPr>
    </w:tblStylePr>
    <w:tblStylePr w:type="lastRow">
      <w:rPr>
        <w:b/>
        <w:bCs/>
      </w:rPr>
      <w:tblPr/>
      <w:tcPr>
        <w:tcBorders>
          <w:top w:val="double" w:sz="4" w:space="0" w:color="65070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EEE" w:themeColor="accent3" w:themeTint="99"/>
        <w:left w:val="single" w:sz="4" w:space="0" w:color="EEEEEE" w:themeColor="accent3" w:themeTint="99"/>
        <w:bottom w:val="single" w:sz="4" w:space="0" w:color="EEEEEE" w:themeColor="accent3" w:themeTint="99"/>
        <w:right w:val="single" w:sz="4" w:space="0" w:color="EEEEEE" w:themeColor="accent3" w:themeTint="99"/>
        <w:insideH w:val="single" w:sz="4" w:space="0" w:color="EEEEEE" w:themeColor="accent3" w:themeTint="99"/>
        <w:insideV w:val="single" w:sz="4" w:space="0" w:color="EEEEE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E3E3" w:themeColor="accent3"/>
          <w:left w:val="single" w:sz="4" w:space="0" w:color="E3E3E3" w:themeColor="accent3"/>
          <w:bottom w:val="single" w:sz="4" w:space="0" w:color="E3E3E3" w:themeColor="accent3"/>
          <w:right w:val="single" w:sz="4" w:space="0" w:color="E3E3E3" w:themeColor="accent3"/>
          <w:insideH w:val="nil"/>
          <w:insideV w:val="nil"/>
        </w:tcBorders>
        <w:shd w:val="clear" w:color="auto" w:fill="E3E3E3" w:themeFill="accent3"/>
      </w:tcPr>
    </w:tblStylePr>
    <w:tblStylePr w:type="lastRow">
      <w:rPr>
        <w:b/>
        <w:bCs/>
      </w:rPr>
      <w:tblPr/>
      <w:tcPr>
        <w:tcBorders>
          <w:top w:val="double" w:sz="4" w:space="0" w:color="E3E3E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8D8D" w:themeColor="accent4" w:themeTint="99"/>
        <w:left w:val="single" w:sz="4" w:space="0" w:color="8D8D8D" w:themeColor="accent4" w:themeTint="99"/>
        <w:bottom w:val="single" w:sz="4" w:space="0" w:color="8D8D8D" w:themeColor="accent4" w:themeTint="99"/>
        <w:right w:val="single" w:sz="4" w:space="0" w:color="8D8D8D" w:themeColor="accent4" w:themeTint="99"/>
        <w:insideH w:val="single" w:sz="4" w:space="0" w:color="8D8D8D" w:themeColor="accent4" w:themeTint="99"/>
        <w:insideV w:val="single" w:sz="4" w:space="0" w:color="8D8D8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4141" w:themeColor="accent4"/>
          <w:left w:val="single" w:sz="4" w:space="0" w:color="414141" w:themeColor="accent4"/>
          <w:bottom w:val="single" w:sz="4" w:space="0" w:color="414141" w:themeColor="accent4"/>
          <w:right w:val="single" w:sz="4" w:space="0" w:color="414141" w:themeColor="accent4"/>
          <w:insideH w:val="nil"/>
          <w:insideV w:val="nil"/>
        </w:tcBorders>
        <w:shd w:val="clear" w:color="auto" w:fill="414141" w:themeFill="accent4"/>
      </w:tcPr>
    </w:tblStylePr>
    <w:tblStylePr w:type="lastRow">
      <w:rPr>
        <w:b/>
        <w:bCs/>
      </w:rPr>
      <w:tblPr/>
      <w:tcPr>
        <w:tcBorders>
          <w:top w:val="double" w:sz="4" w:space="0" w:color="4141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1E2" w:themeColor="accent5" w:themeTint="99"/>
        <w:left w:val="single" w:sz="4" w:space="0" w:color="EEE1E2" w:themeColor="accent5" w:themeTint="99"/>
        <w:bottom w:val="single" w:sz="4" w:space="0" w:color="EEE1E2" w:themeColor="accent5" w:themeTint="99"/>
        <w:right w:val="single" w:sz="4" w:space="0" w:color="EEE1E2" w:themeColor="accent5" w:themeTint="99"/>
        <w:insideH w:val="single" w:sz="4" w:space="0" w:color="EEE1E2" w:themeColor="accent5" w:themeTint="99"/>
        <w:insideV w:val="single" w:sz="4" w:space="0" w:color="EEE1E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CED0" w:themeColor="accent5"/>
          <w:left w:val="single" w:sz="4" w:space="0" w:color="E4CED0" w:themeColor="accent5"/>
          <w:bottom w:val="single" w:sz="4" w:space="0" w:color="E4CED0" w:themeColor="accent5"/>
          <w:right w:val="single" w:sz="4" w:space="0" w:color="E4CED0" w:themeColor="accent5"/>
          <w:insideH w:val="nil"/>
          <w:insideV w:val="nil"/>
        </w:tcBorders>
        <w:shd w:val="clear" w:color="auto" w:fill="E4CED0" w:themeFill="accent5"/>
      </w:tcPr>
    </w:tblStylePr>
    <w:tblStylePr w:type="lastRow">
      <w:rPr>
        <w:b/>
        <w:bCs/>
      </w:rPr>
      <w:tblPr/>
      <w:tcPr>
        <w:tcBorders>
          <w:top w:val="double" w:sz="4" w:space="0" w:color="E4CED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3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262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262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2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2626" w:themeFill="accent1"/>
      </w:tcPr>
    </w:tblStylePr>
    <w:tblStylePr w:type="band1Vert">
      <w:tblPr/>
      <w:tcPr>
        <w:shd w:val="clear" w:color="auto" w:fill="A8A8A8" w:themeFill="accent1" w:themeFillTint="66"/>
      </w:tcPr>
    </w:tblStylePr>
    <w:tblStylePr w:type="band1Horz">
      <w:tblPr/>
      <w:tcPr>
        <w:shd w:val="clear" w:color="auto" w:fill="A8A8A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B3B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5070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5070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5070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50707" w:themeFill="accent2"/>
      </w:tcPr>
    </w:tblStylePr>
    <w:tblStylePr w:type="band1Vert">
      <w:tblPr/>
      <w:tcPr>
        <w:shd w:val="clear" w:color="auto" w:fill="F46868" w:themeFill="accent2" w:themeFillTint="66"/>
      </w:tcPr>
    </w:tblStylePr>
    <w:tblStylePr w:type="band1Horz">
      <w:tblPr/>
      <w:tcPr>
        <w:shd w:val="clear" w:color="auto" w:fill="F4686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E3E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E3E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E3E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E3E3" w:themeFill="accent3"/>
      </w:tcPr>
    </w:tblStylePr>
    <w:tblStylePr w:type="band1Vert">
      <w:tblPr/>
      <w:tcPr>
        <w:shd w:val="clear" w:color="auto" w:fill="F3F3F3" w:themeFill="accent3" w:themeFillTint="66"/>
      </w:tcPr>
    </w:tblStylePr>
    <w:tblStylePr w:type="band1Horz">
      <w:tblPr/>
      <w:tcPr>
        <w:shd w:val="clear" w:color="auto" w:fill="F3F3F3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D9D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4141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4141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1414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14141" w:themeFill="accent4"/>
      </w:tcPr>
    </w:tblStylePr>
    <w:tblStylePr w:type="band1Vert">
      <w:tblPr/>
      <w:tcPr>
        <w:shd w:val="clear" w:color="auto" w:fill="B3B3B3" w:themeFill="accent4" w:themeFillTint="66"/>
      </w:tcPr>
    </w:tblStylePr>
    <w:tblStylePr w:type="band1Horz">
      <w:tblPr/>
      <w:tcPr>
        <w:shd w:val="clear" w:color="auto" w:fill="B3B3B3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5F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CED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CED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4CED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4CED0" w:themeFill="accent5"/>
      </w:tcPr>
    </w:tblStylePr>
    <w:tblStylePr w:type="band1Vert">
      <w:tblPr/>
      <w:tcPr>
        <w:shd w:val="clear" w:color="auto" w:fill="F4EBEB" w:themeFill="accent5" w:themeFillTint="66"/>
      </w:tcPr>
    </w:tblStylePr>
    <w:tblStylePr w:type="band1Horz">
      <w:tblPr/>
      <w:tcPr>
        <w:shd w:val="clear" w:color="auto" w:fill="F4EBE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72222"/>
    <w:pPr>
      <w:spacing w:after="0" w:line="240" w:lineRule="auto"/>
    </w:pPr>
    <w:rPr>
      <w:color w:val="1C1C1C" w:themeColor="accent1" w:themeShade="BF"/>
    </w:rPr>
    <w:tblPr>
      <w:tblStyleRowBandSize w:val="1"/>
      <w:tblStyleColBandSize w:val="1"/>
      <w:tblBorders>
        <w:top w:val="single" w:sz="4" w:space="0" w:color="7C7C7C" w:themeColor="accent1" w:themeTint="99"/>
        <w:left w:val="single" w:sz="4" w:space="0" w:color="7C7C7C" w:themeColor="accent1" w:themeTint="99"/>
        <w:bottom w:val="single" w:sz="4" w:space="0" w:color="7C7C7C" w:themeColor="accent1" w:themeTint="99"/>
        <w:right w:val="single" w:sz="4" w:space="0" w:color="7C7C7C" w:themeColor="accent1" w:themeTint="99"/>
        <w:insideH w:val="single" w:sz="4" w:space="0" w:color="7C7C7C" w:themeColor="accent1" w:themeTint="99"/>
        <w:insideV w:val="single" w:sz="4" w:space="0" w:color="7C7C7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7C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72222"/>
    <w:pPr>
      <w:spacing w:after="0" w:line="240" w:lineRule="auto"/>
    </w:pPr>
    <w:rPr>
      <w:color w:val="4B0505" w:themeColor="accent2" w:themeShade="BF"/>
    </w:rPr>
    <w:tblPr>
      <w:tblStyleRowBandSize w:val="1"/>
      <w:tblStyleColBandSize w:val="1"/>
      <w:tblBorders>
        <w:top w:val="single" w:sz="4" w:space="0" w:color="EF1D1D" w:themeColor="accent2" w:themeTint="99"/>
        <w:left w:val="single" w:sz="4" w:space="0" w:color="EF1D1D" w:themeColor="accent2" w:themeTint="99"/>
        <w:bottom w:val="single" w:sz="4" w:space="0" w:color="EF1D1D" w:themeColor="accent2" w:themeTint="99"/>
        <w:right w:val="single" w:sz="4" w:space="0" w:color="EF1D1D" w:themeColor="accent2" w:themeTint="99"/>
        <w:insideH w:val="single" w:sz="4" w:space="0" w:color="EF1D1D" w:themeColor="accent2" w:themeTint="99"/>
        <w:insideV w:val="single" w:sz="4" w:space="0" w:color="EF1D1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F1D1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1D1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72222"/>
    <w:pPr>
      <w:spacing w:after="0" w:line="240" w:lineRule="auto"/>
    </w:pPr>
    <w:rPr>
      <w:color w:val="AAAAAA" w:themeColor="accent3" w:themeShade="BF"/>
    </w:rPr>
    <w:tblPr>
      <w:tblStyleRowBandSize w:val="1"/>
      <w:tblStyleColBandSize w:val="1"/>
      <w:tblBorders>
        <w:top w:val="single" w:sz="4" w:space="0" w:color="EEEEEE" w:themeColor="accent3" w:themeTint="99"/>
        <w:left w:val="single" w:sz="4" w:space="0" w:color="EEEEEE" w:themeColor="accent3" w:themeTint="99"/>
        <w:bottom w:val="single" w:sz="4" w:space="0" w:color="EEEEEE" w:themeColor="accent3" w:themeTint="99"/>
        <w:right w:val="single" w:sz="4" w:space="0" w:color="EEEEEE" w:themeColor="accent3" w:themeTint="99"/>
        <w:insideH w:val="single" w:sz="4" w:space="0" w:color="EEEEEE" w:themeColor="accent3" w:themeTint="99"/>
        <w:insideV w:val="single" w:sz="4" w:space="0" w:color="EEEEE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EEE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EEE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72222"/>
    <w:pPr>
      <w:spacing w:after="0" w:line="240" w:lineRule="auto"/>
    </w:pPr>
    <w:rPr>
      <w:color w:val="303030" w:themeColor="accent4" w:themeShade="BF"/>
    </w:rPr>
    <w:tblPr>
      <w:tblStyleRowBandSize w:val="1"/>
      <w:tblStyleColBandSize w:val="1"/>
      <w:tblBorders>
        <w:top w:val="single" w:sz="4" w:space="0" w:color="8D8D8D" w:themeColor="accent4" w:themeTint="99"/>
        <w:left w:val="single" w:sz="4" w:space="0" w:color="8D8D8D" w:themeColor="accent4" w:themeTint="99"/>
        <w:bottom w:val="single" w:sz="4" w:space="0" w:color="8D8D8D" w:themeColor="accent4" w:themeTint="99"/>
        <w:right w:val="single" w:sz="4" w:space="0" w:color="8D8D8D" w:themeColor="accent4" w:themeTint="99"/>
        <w:insideH w:val="single" w:sz="4" w:space="0" w:color="8D8D8D" w:themeColor="accent4" w:themeTint="99"/>
        <w:insideV w:val="single" w:sz="4" w:space="0" w:color="8D8D8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D8D8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8D8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72222"/>
    <w:pPr>
      <w:spacing w:after="0" w:line="240" w:lineRule="auto"/>
    </w:pPr>
    <w:rPr>
      <w:color w:val="BD878C" w:themeColor="accent5" w:themeShade="BF"/>
    </w:rPr>
    <w:tblPr>
      <w:tblStyleRowBandSize w:val="1"/>
      <w:tblStyleColBandSize w:val="1"/>
      <w:tblBorders>
        <w:top w:val="single" w:sz="4" w:space="0" w:color="EEE1E2" w:themeColor="accent5" w:themeTint="99"/>
        <w:left w:val="single" w:sz="4" w:space="0" w:color="EEE1E2" w:themeColor="accent5" w:themeTint="99"/>
        <w:bottom w:val="single" w:sz="4" w:space="0" w:color="EEE1E2" w:themeColor="accent5" w:themeTint="99"/>
        <w:right w:val="single" w:sz="4" w:space="0" w:color="EEE1E2" w:themeColor="accent5" w:themeTint="99"/>
        <w:insideH w:val="single" w:sz="4" w:space="0" w:color="EEE1E2" w:themeColor="accent5" w:themeTint="99"/>
        <w:insideV w:val="single" w:sz="4" w:space="0" w:color="EEE1E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EE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E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72222"/>
    <w:pPr>
      <w:spacing w:after="0" w:line="240" w:lineRule="auto"/>
    </w:pPr>
    <w:rPr>
      <w:color w:val="1C1C1C" w:themeColor="accent1" w:themeShade="BF"/>
    </w:rPr>
    <w:tblPr>
      <w:tblStyleRowBandSize w:val="1"/>
      <w:tblStyleColBandSize w:val="1"/>
      <w:tblBorders>
        <w:top w:val="single" w:sz="4" w:space="0" w:color="7C7C7C" w:themeColor="accent1" w:themeTint="99"/>
        <w:left w:val="single" w:sz="4" w:space="0" w:color="7C7C7C" w:themeColor="accent1" w:themeTint="99"/>
        <w:bottom w:val="single" w:sz="4" w:space="0" w:color="7C7C7C" w:themeColor="accent1" w:themeTint="99"/>
        <w:right w:val="single" w:sz="4" w:space="0" w:color="7C7C7C" w:themeColor="accent1" w:themeTint="99"/>
        <w:insideH w:val="single" w:sz="4" w:space="0" w:color="7C7C7C" w:themeColor="accent1" w:themeTint="99"/>
        <w:insideV w:val="single" w:sz="4" w:space="0" w:color="7C7C7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  <w:tblStylePr w:type="neCell">
      <w:tblPr/>
      <w:tcPr>
        <w:tcBorders>
          <w:bottom w:val="single" w:sz="4" w:space="0" w:color="7C7C7C" w:themeColor="accent1" w:themeTint="99"/>
        </w:tcBorders>
      </w:tcPr>
    </w:tblStylePr>
    <w:tblStylePr w:type="nwCell">
      <w:tblPr/>
      <w:tcPr>
        <w:tcBorders>
          <w:bottom w:val="single" w:sz="4" w:space="0" w:color="7C7C7C" w:themeColor="accent1" w:themeTint="99"/>
        </w:tcBorders>
      </w:tcPr>
    </w:tblStylePr>
    <w:tblStylePr w:type="seCell">
      <w:tblPr/>
      <w:tcPr>
        <w:tcBorders>
          <w:top w:val="single" w:sz="4" w:space="0" w:color="7C7C7C" w:themeColor="accent1" w:themeTint="99"/>
        </w:tcBorders>
      </w:tcPr>
    </w:tblStylePr>
    <w:tblStylePr w:type="swCell">
      <w:tblPr/>
      <w:tcPr>
        <w:tcBorders>
          <w:top w:val="single" w:sz="4" w:space="0" w:color="7C7C7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72222"/>
    <w:pPr>
      <w:spacing w:after="0" w:line="240" w:lineRule="auto"/>
    </w:pPr>
    <w:rPr>
      <w:color w:val="4B0505" w:themeColor="accent2" w:themeShade="BF"/>
    </w:rPr>
    <w:tblPr>
      <w:tblStyleRowBandSize w:val="1"/>
      <w:tblStyleColBandSize w:val="1"/>
      <w:tblBorders>
        <w:top w:val="single" w:sz="4" w:space="0" w:color="EF1D1D" w:themeColor="accent2" w:themeTint="99"/>
        <w:left w:val="single" w:sz="4" w:space="0" w:color="EF1D1D" w:themeColor="accent2" w:themeTint="99"/>
        <w:bottom w:val="single" w:sz="4" w:space="0" w:color="EF1D1D" w:themeColor="accent2" w:themeTint="99"/>
        <w:right w:val="single" w:sz="4" w:space="0" w:color="EF1D1D" w:themeColor="accent2" w:themeTint="99"/>
        <w:insideH w:val="single" w:sz="4" w:space="0" w:color="EF1D1D" w:themeColor="accent2" w:themeTint="99"/>
        <w:insideV w:val="single" w:sz="4" w:space="0" w:color="EF1D1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  <w:tblStylePr w:type="neCell">
      <w:tblPr/>
      <w:tcPr>
        <w:tcBorders>
          <w:bottom w:val="single" w:sz="4" w:space="0" w:color="EF1D1D" w:themeColor="accent2" w:themeTint="99"/>
        </w:tcBorders>
      </w:tcPr>
    </w:tblStylePr>
    <w:tblStylePr w:type="nwCell">
      <w:tblPr/>
      <w:tcPr>
        <w:tcBorders>
          <w:bottom w:val="single" w:sz="4" w:space="0" w:color="EF1D1D" w:themeColor="accent2" w:themeTint="99"/>
        </w:tcBorders>
      </w:tcPr>
    </w:tblStylePr>
    <w:tblStylePr w:type="seCell">
      <w:tblPr/>
      <w:tcPr>
        <w:tcBorders>
          <w:top w:val="single" w:sz="4" w:space="0" w:color="EF1D1D" w:themeColor="accent2" w:themeTint="99"/>
        </w:tcBorders>
      </w:tcPr>
    </w:tblStylePr>
    <w:tblStylePr w:type="swCell">
      <w:tblPr/>
      <w:tcPr>
        <w:tcBorders>
          <w:top w:val="single" w:sz="4" w:space="0" w:color="EF1D1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72222"/>
    <w:pPr>
      <w:spacing w:after="0" w:line="240" w:lineRule="auto"/>
    </w:pPr>
    <w:rPr>
      <w:color w:val="AAAAAA" w:themeColor="accent3" w:themeShade="BF"/>
    </w:rPr>
    <w:tblPr>
      <w:tblStyleRowBandSize w:val="1"/>
      <w:tblStyleColBandSize w:val="1"/>
      <w:tblBorders>
        <w:top w:val="single" w:sz="4" w:space="0" w:color="EEEEEE" w:themeColor="accent3" w:themeTint="99"/>
        <w:left w:val="single" w:sz="4" w:space="0" w:color="EEEEEE" w:themeColor="accent3" w:themeTint="99"/>
        <w:bottom w:val="single" w:sz="4" w:space="0" w:color="EEEEEE" w:themeColor="accent3" w:themeTint="99"/>
        <w:right w:val="single" w:sz="4" w:space="0" w:color="EEEEEE" w:themeColor="accent3" w:themeTint="99"/>
        <w:insideH w:val="single" w:sz="4" w:space="0" w:color="EEEEEE" w:themeColor="accent3" w:themeTint="99"/>
        <w:insideV w:val="single" w:sz="4" w:space="0" w:color="EEEEE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  <w:tblStylePr w:type="neCell">
      <w:tblPr/>
      <w:tcPr>
        <w:tcBorders>
          <w:bottom w:val="single" w:sz="4" w:space="0" w:color="EEEEEE" w:themeColor="accent3" w:themeTint="99"/>
        </w:tcBorders>
      </w:tcPr>
    </w:tblStylePr>
    <w:tblStylePr w:type="nwCell">
      <w:tblPr/>
      <w:tcPr>
        <w:tcBorders>
          <w:bottom w:val="single" w:sz="4" w:space="0" w:color="EEEEEE" w:themeColor="accent3" w:themeTint="99"/>
        </w:tcBorders>
      </w:tcPr>
    </w:tblStylePr>
    <w:tblStylePr w:type="seCell">
      <w:tblPr/>
      <w:tcPr>
        <w:tcBorders>
          <w:top w:val="single" w:sz="4" w:space="0" w:color="EEEEEE" w:themeColor="accent3" w:themeTint="99"/>
        </w:tcBorders>
      </w:tcPr>
    </w:tblStylePr>
    <w:tblStylePr w:type="swCell">
      <w:tblPr/>
      <w:tcPr>
        <w:tcBorders>
          <w:top w:val="single" w:sz="4" w:space="0" w:color="EEEEE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72222"/>
    <w:pPr>
      <w:spacing w:after="0" w:line="240" w:lineRule="auto"/>
    </w:pPr>
    <w:rPr>
      <w:color w:val="303030" w:themeColor="accent4" w:themeShade="BF"/>
    </w:rPr>
    <w:tblPr>
      <w:tblStyleRowBandSize w:val="1"/>
      <w:tblStyleColBandSize w:val="1"/>
      <w:tblBorders>
        <w:top w:val="single" w:sz="4" w:space="0" w:color="8D8D8D" w:themeColor="accent4" w:themeTint="99"/>
        <w:left w:val="single" w:sz="4" w:space="0" w:color="8D8D8D" w:themeColor="accent4" w:themeTint="99"/>
        <w:bottom w:val="single" w:sz="4" w:space="0" w:color="8D8D8D" w:themeColor="accent4" w:themeTint="99"/>
        <w:right w:val="single" w:sz="4" w:space="0" w:color="8D8D8D" w:themeColor="accent4" w:themeTint="99"/>
        <w:insideH w:val="single" w:sz="4" w:space="0" w:color="8D8D8D" w:themeColor="accent4" w:themeTint="99"/>
        <w:insideV w:val="single" w:sz="4" w:space="0" w:color="8D8D8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  <w:tblStylePr w:type="neCell">
      <w:tblPr/>
      <w:tcPr>
        <w:tcBorders>
          <w:bottom w:val="single" w:sz="4" w:space="0" w:color="8D8D8D" w:themeColor="accent4" w:themeTint="99"/>
        </w:tcBorders>
      </w:tcPr>
    </w:tblStylePr>
    <w:tblStylePr w:type="nwCell">
      <w:tblPr/>
      <w:tcPr>
        <w:tcBorders>
          <w:bottom w:val="single" w:sz="4" w:space="0" w:color="8D8D8D" w:themeColor="accent4" w:themeTint="99"/>
        </w:tcBorders>
      </w:tcPr>
    </w:tblStylePr>
    <w:tblStylePr w:type="seCell">
      <w:tblPr/>
      <w:tcPr>
        <w:tcBorders>
          <w:top w:val="single" w:sz="4" w:space="0" w:color="8D8D8D" w:themeColor="accent4" w:themeTint="99"/>
        </w:tcBorders>
      </w:tcPr>
    </w:tblStylePr>
    <w:tblStylePr w:type="swCell">
      <w:tblPr/>
      <w:tcPr>
        <w:tcBorders>
          <w:top w:val="single" w:sz="4" w:space="0" w:color="8D8D8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72222"/>
    <w:pPr>
      <w:spacing w:after="0" w:line="240" w:lineRule="auto"/>
    </w:pPr>
    <w:rPr>
      <w:color w:val="BD878C" w:themeColor="accent5" w:themeShade="BF"/>
    </w:rPr>
    <w:tblPr>
      <w:tblStyleRowBandSize w:val="1"/>
      <w:tblStyleColBandSize w:val="1"/>
      <w:tblBorders>
        <w:top w:val="single" w:sz="4" w:space="0" w:color="EEE1E2" w:themeColor="accent5" w:themeTint="99"/>
        <w:left w:val="single" w:sz="4" w:space="0" w:color="EEE1E2" w:themeColor="accent5" w:themeTint="99"/>
        <w:bottom w:val="single" w:sz="4" w:space="0" w:color="EEE1E2" w:themeColor="accent5" w:themeTint="99"/>
        <w:right w:val="single" w:sz="4" w:space="0" w:color="EEE1E2" w:themeColor="accent5" w:themeTint="99"/>
        <w:insideH w:val="single" w:sz="4" w:space="0" w:color="EEE1E2" w:themeColor="accent5" w:themeTint="99"/>
        <w:insideV w:val="single" w:sz="4" w:space="0" w:color="EEE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  <w:tblStylePr w:type="neCell">
      <w:tblPr/>
      <w:tcPr>
        <w:tcBorders>
          <w:bottom w:val="single" w:sz="4" w:space="0" w:color="EEE1E2" w:themeColor="accent5" w:themeTint="99"/>
        </w:tcBorders>
      </w:tcPr>
    </w:tblStylePr>
    <w:tblStylePr w:type="nwCell">
      <w:tblPr/>
      <w:tcPr>
        <w:tcBorders>
          <w:bottom w:val="single" w:sz="4" w:space="0" w:color="EEE1E2" w:themeColor="accent5" w:themeTint="99"/>
        </w:tcBorders>
      </w:tcPr>
    </w:tblStylePr>
    <w:tblStylePr w:type="seCell">
      <w:tblPr/>
      <w:tcPr>
        <w:tcBorders>
          <w:top w:val="single" w:sz="4" w:space="0" w:color="EEE1E2" w:themeColor="accent5" w:themeTint="99"/>
        </w:tcBorders>
      </w:tcPr>
    </w:tblStylePr>
    <w:tblStylePr w:type="swCell">
      <w:tblPr/>
      <w:tcPr>
        <w:tcBorders>
          <w:top w:val="single" w:sz="4" w:space="0" w:color="EEE1E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22"/>
    <w:rPr>
      <w:rFonts w:asciiTheme="majorHAnsi" w:eastAsiaTheme="majorEastAsia" w:hAnsiTheme="majorHAnsi" w:cstheme="majorBidi"/>
      <w:color w:val="121212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22"/>
    <w:rPr>
      <w:rFonts w:asciiTheme="majorHAnsi" w:eastAsiaTheme="majorEastAsia" w:hAnsiTheme="majorHAnsi" w:cstheme="majorBidi"/>
      <w:i/>
      <w:iCs/>
      <w:color w:val="1C1C1C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22"/>
    <w:rPr>
      <w:rFonts w:asciiTheme="majorHAnsi" w:eastAsiaTheme="majorEastAsia" w:hAnsiTheme="majorHAnsi" w:cstheme="majorBidi"/>
      <w:color w:val="1C1C1C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22"/>
    <w:rPr>
      <w:rFonts w:asciiTheme="majorHAnsi" w:eastAsiaTheme="majorEastAsia" w:hAnsiTheme="majorHAnsi" w:cstheme="majorBidi"/>
      <w:color w:val="121212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22"/>
    <w:rPr>
      <w:rFonts w:asciiTheme="majorHAnsi" w:eastAsiaTheme="majorEastAsia" w:hAnsiTheme="majorHAnsi" w:cstheme="majorBidi"/>
      <w:i/>
      <w:iCs/>
      <w:color w:val="121212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22"/>
    <w:rPr>
      <w:rFonts w:asciiTheme="majorHAnsi" w:eastAsiaTheme="majorEastAsia" w:hAnsiTheme="majorHAnsi" w:cstheme="majorBidi"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22"/>
    <w:rPr>
      <w:rFonts w:asciiTheme="majorHAnsi" w:eastAsiaTheme="majorEastAsia" w:hAnsiTheme="majorHAnsi" w:cstheme="majorBidi"/>
      <w:i/>
      <w:iCs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HTMLAcronym">
    <w:name w:val="HTML Acronym"/>
    <w:basedOn w:val="DefaultParagraphFont"/>
    <w:uiPriority w:val="99"/>
    <w:semiHidden/>
    <w:unhideWhenUsed/>
    <w:rsid w:val="00572222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72222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Cite">
    <w:name w:val="HTML Cit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222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Sample">
    <w:name w:val="HTML Sample"/>
    <w:basedOn w:val="DefaultParagraphFont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yperlink">
    <w:name w:val="Hyperlink"/>
    <w:basedOn w:val="DefaultParagraphFont"/>
    <w:uiPriority w:val="99"/>
    <w:unhideWhenUsed/>
    <w:rsid w:val="000F51EC"/>
    <w:rPr>
      <w:color w:val="202020" w:themeColor="accent4" w:themeShade="80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0F51EC"/>
    <w:rPr>
      <w:i/>
      <w:iCs/>
      <w:color w:val="1C1C1C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F51EC"/>
    <w:pPr>
      <w:pBdr>
        <w:top w:val="single" w:sz="4" w:space="10" w:color="262626" w:themeColor="accent1"/>
        <w:bottom w:val="single" w:sz="4" w:space="10" w:color="262626" w:themeColor="accent1"/>
      </w:pBdr>
      <w:spacing w:before="360" w:after="360"/>
      <w:ind w:left="864" w:right="864"/>
      <w:jc w:val="center"/>
    </w:pPr>
    <w:rPr>
      <w:i/>
      <w:iCs/>
      <w:color w:val="1C1C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F51EC"/>
    <w:rPr>
      <w:i/>
      <w:iCs/>
      <w:color w:val="1C1C1C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0F51EC"/>
    <w:rPr>
      <w:b/>
      <w:bCs/>
      <w:caps w:val="0"/>
      <w:smallCaps/>
      <w:color w:val="1C1C1C" w:themeColor="accent1" w:themeShade="BF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  <w:insideH w:val="single" w:sz="8" w:space="0" w:color="262626" w:themeColor="accent1"/>
        <w:insideV w:val="single" w:sz="8" w:space="0" w:color="26262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18" w:space="0" w:color="262626" w:themeColor="accent1"/>
          <w:right w:val="single" w:sz="8" w:space="0" w:color="262626" w:themeColor="accent1"/>
          <w:insideH w:val="nil"/>
          <w:insideV w:val="single" w:sz="8" w:space="0" w:color="26262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  <w:insideH w:val="nil"/>
          <w:insideV w:val="single" w:sz="8" w:space="0" w:color="26262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  <w:tblStylePr w:type="band1Vert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  <w:shd w:val="clear" w:color="auto" w:fill="C9C9C9" w:themeFill="accent1" w:themeFillTint="3F"/>
      </w:tcPr>
    </w:tblStylePr>
    <w:tblStylePr w:type="band1Horz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  <w:insideV w:val="single" w:sz="8" w:space="0" w:color="262626" w:themeColor="accent1"/>
        </w:tcBorders>
        <w:shd w:val="clear" w:color="auto" w:fill="C9C9C9" w:themeFill="accent1" w:themeFillTint="3F"/>
      </w:tcPr>
    </w:tblStylePr>
    <w:tblStylePr w:type="band2Horz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  <w:insideV w:val="single" w:sz="8" w:space="0" w:color="26262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650707" w:themeColor="accent2"/>
        <w:left w:val="single" w:sz="8" w:space="0" w:color="650707" w:themeColor="accent2"/>
        <w:bottom w:val="single" w:sz="8" w:space="0" w:color="650707" w:themeColor="accent2"/>
        <w:right w:val="single" w:sz="8" w:space="0" w:color="650707" w:themeColor="accent2"/>
        <w:insideH w:val="single" w:sz="8" w:space="0" w:color="650707" w:themeColor="accent2"/>
        <w:insideV w:val="single" w:sz="8" w:space="0" w:color="65070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50707" w:themeColor="accent2"/>
          <w:left w:val="single" w:sz="8" w:space="0" w:color="650707" w:themeColor="accent2"/>
          <w:bottom w:val="single" w:sz="18" w:space="0" w:color="650707" w:themeColor="accent2"/>
          <w:right w:val="single" w:sz="8" w:space="0" w:color="650707" w:themeColor="accent2"/>
          <w:insideH w:val="nil"/>
          <w:insideV w:val="single" w:sz="8" w:space="0" w:color="65070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  <w:insideH w:val="nil"/>
          <w:insideV w:val="single" w:sz="8" w:space="0" w:color="65070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</w:tcBorders>
      </w:tcPr>
    </w:tblStylePr>
    <w:tblStylePr w:type="band1Vert">
      <w:tblPr/>
      <w:tcPr>
        <w:tcBorders>
          <w:top w:val="single" w:sz="8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</w:tcBorders>
        <w:shd w:val="clear" w:color="auto" w:fill="F8A2A2" w:themeFill="accent2" w:themeFillTint="3F"/>
      </w:tcPr>
    </w:tblStylePr>
    <w:tblStylePr w:type="band1Horz">
      <w:tblPr/>
      <w:tcPr>
        <w:tcBorders>
          <w:top w:val="single" w:sz="8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  <w:insideV w:val="single" w:sz="8" w:space="0" w:color="650707" w:themeColor="accent2"/>
        </w:tcBorders>
        <w:shd w:val="clear" w:color="auto" w:fill="F8A2A2" w:themeFill="accent2" w:themeFillTint="3F"/>
      </w:tcPr>
    </w:tblStylePr>
    <w:tblStylePr w:type="band2Horz">
      <w:tblPr/>
      <w:tcPr>
        <w:tcBorders>
          <w:top w:val="single" w:sz="8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  <w:insideV w:val="single" w:sz="8" w:space="0" w:color="65070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3E3E3" w:themeColor="accent3"/>
        <w:left w:val="single" w:sz="8" w:space="0" w:color="E3E3E3" w:themeColor="accent3"/>
        <w:bottom w:val="single" w:sz="8" w:space="0" w:color="E3E3E3" w:themeColor="accent3"/>
        <w:right w:val="single" w:sz="8" w:space="0" w:color="E3E3E3" w:themeColor="accent3"/>
        <w:insideH w:val="single" w:sz="8" w:space="0" w:color="E3E3E3" w:themeColor="accent3"/>
        <w:insideV w:val="single" w:sz="8" w:space="0" w:color="E3E3E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E3E3" w:themeColor="accent3"/>
          <w:left w:val="single" w:sz="8" w:space="0" w:color="E3E3E3" w:themeColor="accent3"/>
          <w:bottom w:val="single" w:sz="18" w:space="0" w:color="E3E3E3" w:themeColor="accent3"/>
          <w:right w:val="single" w:sz="8" w:space="0" w:color="E3E3E3" w:themeColor="accent3"/>
          <w:insideH w:val="nil"/>
          <w:insideV w:val="single" w:sz="8" w:space="0" w:color="E3E3E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  <w:insideH w:val="nil"/>
          <w:insideV w:val="single" w:sz="8" w:space="0" w:color="E3E3E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</w:tcBorders>
      </w:tcPr>
    </w:tblStylePr>
    <w:tblStylePr w:type="band1Vert">
      <w:tblPr/>
      <w:tcPr>
        <w:tcBorders>
          <w:top w:val="single" w:sz="8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</w:tcBorders>
        <w:shd w:val="clear" w:color="auto" w:fill="F8F8F8" w:themeFill="accent3" w:themeFillTint="3F"/>
      </w:tcPr>
    </w:tblStylePr>
    <w:tblStylePr w:type="band1Horz">
      <w:tblPr/>
      <w:tcPr>
        <w:tcBorders>
          <w:top w:val="single" w:sz="8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  <w:insideV w:val="single" w:sz="8" w:space="0" w:color="E3E3E3" w:themeColor="accent3"/>
        </w:tcBorders>
        <w:shd w:val="clear" w:color="auto" w:fill="F8F8F8" w:themeFill="accent3" w:themeFillTint="3F"/>
      </w:tcPr>
    </w:tblStylePr>
    <w:tblStylePr w:type="band2Horz">
      <w:tblPr/>
      <w:tcPr>
        <w:tcBorders>
          <w:top w:val="single" w:sz="8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  <w:insideV w:val="single" w:sz="8" w:space="0" w:color="E3E3E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14141" w:themeColor="accent4"/>
        <w:left w:val="single" w:sz="8" w:space="0" w:color="414141" w:themeColor="accent4"/>
        <w:bottom w:val="single" w:sz="8" w:space="0" w:color="414141" w:themeColor="accent4"/>
        <w:right w:val="single" w:sz="8" w:space="0" w:color="414141" w:themeColor="accent4"/>
        <w:insideH w:val="single" w:sz="8" w:space="0" w:color="414141" w:themeColor="accent4"/>
        <w:insideV w:val="single" w:sz="8" w:space="0" w:color="414141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4141" w:themeColor="accent4"/>
          <w:left w:val="single" w:sz="8" w:space="0" w:color="414141" w:themeColor="accent4"/>
          <w:bottom w:val="single" w:sz="18" w:space="0" w:color="414141" w:themeColor="accent4"/>
          <w:right w:val="single" w:sz="8" w:space="0" w:color="414141" w:themeColor="accent4"/>
          <w:insideH w:val="nil"/>
          <w:insideV w:val="single" w:sz="8" w:space="0" w:color="414141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  <w:insideH w:val="nil"/>
          <w:insideV w:val="single" w:sz="8" w:space="0" w:color="414141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</w:tcBorders>
      </w:tcPr>
    </w:tblStylePr>
    <w:tblStylePr w:type="band1Vert">
      <w:tblPr/>
      <w:tcPr>
        <w:tcBorders>
          <w:top w:val="single" w:sz="8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</w:tcBorders>
        <w:shd w:val="clear" w:color="auto" w:fill="D0D0D0" w:themeFill="accent4" w:themeFillTint="3F"/>
      </w:tcPr>
    </w:tblStylePr>
    <w:tblStylePr w:type="band1Horz">
      <w:tblPr/>
      <w:tcPr>
        <w:tcBorders>
          <w:top w:val="single" w:sz="8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  <w:insideV w:val="single" w:sz="8" w:space="0" w:color="414141" w:themeColor="accent4"/>
        </w:tcBorders>
        <w:shd w:val="clear" w:color="auto" w:fill="D0D0D0" w:themeFill="accent4" w:themeFillTint="3F"/>
      </w:tcPr>
    </w:tblStylePr>
    <w:tblStylePr w:type="band2Horz">
      <w:tblPr/>
      <w:tcPr>
        <w:tcBorders>
          <w:top w:val="single" w:sz="8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  <w:insideV w:val="single" w:sz="8" w:space="0" w:color="414141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4CED0" w:themeColor="accent5"/>
        <w:left w:val="single" w:sz="8" w:space="0" w:color="E4CED0" w:themeColor="accent5"/>
        <w:bottom w:val="single" w:sz="8" w:space="0" w:color="E4CED0" w:themeColor="accent5"/>
        <w:right w:val="single" w:sz="8" w:space="0" w:color="E4CED0" w:themeColor="accent5"/>
        <w:insideH w:val="single" w:sz="8" w:space="0" w:color="E4CED0" w:themeColor="accent5"/>
        <w:insideV w:val="single" w:sz="8" w:space="0" w:color="E4CED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CED0" w:themeColor="accent5"/>
          <w:left w:val="single" w:sz="8" w:space="0" w:color="E4CED0" w:themeColor="accent5"/>
          <w:bottom w:val="single" w:sz="18" w:space="0" w:color="E4CED0" w:themeColor="accent5"/>
          <w:right w:val="single" w:sz="8" w:space="0" w:color="E4CED0" w:themeColor="accent5"/>
          <w:insideH w:val="nil"/>
          <w:insideV w:val="single" w:sz="8" w:space="0" w:color="E4CED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  <w:insideH w:val="nil"/>
          <w:insideV w:val="single" w:sz="8" w:space="0" w:color="E4CED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</w:tcBorders>
      </w:tcPr>
    </w:tblStylePr>
    <w:tblStylePr w:type="band1Vert">
      <w:tblPr/>
      <w:tcPr>
        <w:tcBorders>
          <w:top w:val="single" w:sz="8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</w:tcBorders>
        <w:shd w:val="clear" w:color="auto" w:fill="F8F2F3" w:themeFill="accent5" w:themeFillTint="3F"/>
      </w:tcPr>
    </w:tblStylePr>
    <w:tblStylePr w:type="band1Horz">
      <w:tblPr/>
      <w:tcPr>
        <w:tcBorders>
          <w:top w:val="single" w:sz="8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  <w:insideV w:val="single" w:sz="8" w:space="0" w:color="E4CED0" w:themeColor="accent5"/>
        </w:tcBorders>
        <w:shd w:val="clear" w:color="auto" w:fill="F8F2F3" w:themeFill="accent5" w:themeFillTint="3F"/>
      </w:tcPr>
    </w:tblStylePr>
    <w:tblStylePr w:type="band2Horz">
      <w:tblPr/>
      <w:tcPr>
        <w:tcBorders>
          <w:top w:val="single" w:sz="8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  <w:insideV w:val="single" w:sz="8" w:space="0" w:color="E4CED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1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  <w:shd w:val="clear" w:color="auto" w:fill="FFFFFF" w:themeFill="accent6" w:themeFillTint="3F"/>
      </w:tcPr>
    </w:tblStylePr>
    <w:tblStylePr w:type="band2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2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  <w:tblStylePr w:type="band1Horz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650707" w:themeColor="accent2"/>
        <w:left w:val="single" w:sz="8" w:space="0" w:color="650707" w:themeColor="accent2"/>
        <w:bottom w:val="single" w:sz="8" w:space="0" w:color="650707" w:themeColor="accent2"/>
        <w:right w:val="single" w:sz="8" w:space="0" w:color="65070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5070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</w:tcBorders>
      </w:tcPr>
    </w:tblStylePr>
    <w:tblStylePr w:type="band1Horz">
      <w:tblPr/>
      <w:tcPr>
        <w:tcBorders>
          <w:top w:val="single" w:sz="8" w:space="0" w:color="650707" w:themeColor="accent2"/>
          <w:left w:val="single" w:sz="8" w:space="0" w:color="650707" w:themeColor="accent2"/>
          <w:bottom w:val="single" w:sz="8" w:space="0" w:color="650707" w:themeColor="accent2"/>
          <w:right w:val="single" w:sz="8" w:space="0" w:color="65070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3E3E3" w:themeColor="accent3"/>
        <w:left w:val="single" w:sz="8" w:space="0" w:color="E3E3E3" w:themeColor="accent3"/>
        <w:bottom w:val="single" w:sz="8" w:space="0" w:color="E3E3E3" w:themeColor="accent3"/>
        <w:right w:val="single" w:sz="8" w:space="0" w:color="E3E3E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E3E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</w:tcBorders>
      </w:tcPr>
    </w:tblStylePr>
    <w:tblStylePr w:type="band1Horz">
      <w:tblPr/>
      <w:tcPr>
        <w:tcBorders>
          <w:top w:val="single" w:sz="8" w:space="0" w:color="E3E3E3" w:themeColor="accent3"/>
          <w:left w:val="single" w:sz="8" w:space="0" w:color="E3E3E3" w:themeColor="accent3"/>
          <w:bottom w:val="single" w:sz="8" w:space="0" w:color="E3E3E3" w:themeColor="accent3"/>
          <w:right w:val="single" w:sz="8" w:space="0" w:color="E3E3E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14141" w:themeColor="accent4"/>
        <w:left w:val="single" w:sz="8" w:space="0" w:color="414141" w:themeColor="accent4"/>
        <w:bottom w:val="single" w:sz="8" w:space="0" w:color="414141" w:themeColor="accent4"/>
        <w:right w:val="single" w:sz="8" w:space="0" w:color="414141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414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</w:tcBorders>
      </w:tcPr>
    </w:tblStylePr>
    <w:tblStylePr w:type="band1Horz">
      <w:tblPr/>
      <w:tcPr>
        <w:tcBorders>
          <w:top w:val="single" w:sz="8" w:space="0" w:color="414141" w:themeColor="accent4"/>
          <w:left w:val="single" w:sz="8" w:space="0" w:color="414141" w:themeColor="accent4"/>
          <w:bottom w:val="single" w:sz="8" w:space="0" w:color="414141" w:themeColor="accent4"/>
          <w:right w:val="single" w:sz="8" w:space="0" w:color="414141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4CED0" w:themeColor="accent5"/>
        <w:left w:val="single" w:sz="8" w:space="0" w:color="E4CED0" w:themeColor="accent5"/>
        <w:bottom w:val="single" w:sz="8" w:space="0" w:color="E4CED0" w:themeColor="accent5"/>
        <w:right w:val="single" w:sz="8" w:space="0" w:color="E4CED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CED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</w:tcBorders>
      </w:tcPr>
    </w:tblStylePr>
    <w:tblStylePr w:type="band1Horz">
      <w:tblPr/>
      <w:tcPr>
        <w:tcBorders>
          <w:top w:val="single" w:sz="8" w:space="0" w:color="E4CED0" w:themeColor="accent5"/>
          <w:left w:val="single" w:sz="8" w:space="0" w:color="E4CED0" w:themeColor="accent5"/>
          <w:bottom w:val="single" w:sz="8" w:space="0" w:color="E4CED0" w:themeColor="accent5"/>
          <w:right w:val="single" w:sz="8" w:space="0" w:color="E4CED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7222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72222"/>
    <w:pPr>
      <w:spacing w:after="0" w:line="240" w:lineRule="auto"/>
    </w:pPr>
    <w:rPr>
      <w:color w:val="1C1C1C" w:themeColor="accent1" w:themeShade="BF"/>
    </w:rPr>
    <w:tblPr>
      <w:tblStyleRowBandSize w:val="1"/>
      <w:tblStyleColBandSize w:val="1"/>
      <w:tblBorders>
        <w:top w:val="single" w:sz="8" w:space="0" w:color="262626" w:themeColor="accent1"/>
        <w:bottom w:val="single" w:sz="8" w:space="0" w:color="26262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626" w:themeColor="accent1"/>
          <w:left w:val="nil"/>
          <w:bottom w:val="single" w:sz="8" w:space="0" w:color="26262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626" w:themeColor="accent1"/>
          <w:left w:val="nil"/>
          <w:bottom w:val="single" w:sz="8" w:space="0" w:color="26262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72222"/>
    <w:pPr>
      <w:spacing w:after="0" w:line="240" w:lineRule="auto"/>
    </w:pPr>
    <w:rPr>
      <w:color w:val="4B0505" w:themeColor="accent2" w:themeShade="BF"/>
    </w:rPr>
    <w:tblPr>
      <w:tblStyleRowBandSize w:val="1"/>
      <w:tblStyleColBandSize w:val="1"/>
      <w:tblBorders>
        <w:top w:val="single" w:sz="8" w:space="0" w:color="650707" w:themeColor="accent2"/>
        <w:bottom w:val="single" w:sz="8" w:space="0" w:color="65070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50707" w:themeColor="accent2"/>
          <w:left w:val="nil"/>
          <w:bottom w:val="single" w:sz="8" w:space="0" w:color="65070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50707" w:themeColor="accent2"/>
          <w:left w:val="nil"/>
          <w:bottom w:val="single" w:sz="8" w:space="0" w:color="65070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A2A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A2A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72222"/>
    <w:pPr>
      <w:spacing w:after="0" w:line="240" w:lineRule="auto"/>
    </w:pPr>
    <w:rPr>
      <w:color w:val="AAAAAA" w:themeColor="accent3" w:themeShade="BF"/>
    </w:rPr>
    <w:tblPr>
      <w:tblStyleRowBandSize w:val="1"/>
      <w:tblStyleColBandSize w:val="1"/>
      <w:tblBorders>
        <w:top w:val="single" w:sz="8" w:space="0" w:color="E3E3E3" w:themeColor="accent3"/>
        <w:bottom w:val="single" w:sz="8" w:space="0" w:color="E3E3E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E3E3" w:themeColor="accent3"/>
          <w:left w:val="nil"/>
          <w:bottom w:val="single" w:sz="8" w:space="0" w:color="E3E3E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E3E3" w:themeColor="accent3"/>
          <w:left w:val="nil"/>
          <w:bottom w:val="single" w:sz="8" w:space="0" w:color="E3E3E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72222"/>
    <w:pPr>
      <w:spacing w:after="0" w:line="240" w:lineRule="auto"/>
    </w:pPr>
    <w:rPr>
      <w:color w:val="303030" w:themeColor="accent4" w:themeShade="BF"/>
    </w:rPr>
    <w:tblPr>
      <w:tblStyleRowBandSize w:val="1"/>
      <w:tblStyleColBandSize w:val="1"/>
      <w:tblBorders>
        <w:top w:val="single" w:sz="8" w:space="0" w:color="414141" w:themeColor="accent4"/>
        <w:bottom w:val="single" w:sz="8" w:space="0" w:color="414141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4141" w:themeColor="accent4"/>
          <w:left w:val="nil"/>
          <w:bottom w:val="single" w:sz="8" w:space="0" w:color="414141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4141" w:themeColor="accent4"/>
          <w:left w:val="nil"/>
          <w:bottom w:val="single" w:sz="8" w:space="0" w:color="414141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0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0D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72222"/>
    <w:pPr>
      <w:spacing w:after="0" w:line="240" w:lineRule="auto"/>
    </w:pPr>
    <w:rPr>
      <w:color w:val="BD878C" w:themeColor="accent5" w:themeShade="BF"/>
    </w:rPr>
    <w:tblPr>
      <w:tblStyleRowBandSize w:val="1"/>
      <w:tblStyleColBandSize w:val="1"/>
      <w:tblBorders>
        <w:top w:val="single" w:sz="8" w:space="0" w:color="E4CED0" w:themeColor="accent5"/>
        <w:bottom w:val="single" w:sz="8" w:space="0" w:color="E4CED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CED0" w:themeColor="accent5"/>
          <w:left w:val="nil"/>
          <w:bottom w:val="single" w:sz="8" w:space="0" w:color="E4CED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CED0" w:themeColor="accent5"/>
          <w:left w:val="nil"/>
          <w:bottom w:val="single" w:sz="8" w:space="0" w:color="E4CED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2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2F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72222"/>
    <w:rPr>
      <w:sz w:val="22"/>
    </w:rPr>
  </w:style>
  <w:style w:type="paragraph" w:styleId="List">
    <w:name w:val="List"/>
    <w:basedOn w:val="Normal"/>
    <w:uiPriority w:val="99"/>
    <w:semiHidden/>
    <w:unhideWhenUsed/>
    <w:rsid w:val="0057222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7222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7222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7222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7222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7222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7222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72222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C7C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C7C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1D1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1D1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EEE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EEE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8D8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8D8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E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E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2">
    <w:name w:val="List Table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C7C7C" w:themeColor="accent1" w:themeTint="99"/>
        <w:bottom w:val="single" w:sz="4" w:space="0" w:color="7C7C7C" w:themeColor="accent1" w:themeTint="99"/>
        <w:insideH w:val="single" w:sz="4" w:space="0" w:color="7C7C7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F1D1D" w:themeColor="accent2" w:themeTint="99"/>
        <w:bottom w:val="single" w:sz="4" w:space="0" w:color="EF1D1D" w:themeColor="accent2" w:themeTint="99"/>
        <w:insideH w:val="single" w:sz="4" w:space="0" w:color="EF1D1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EEE" w:themeColor="accent3" w:themeTint="99"/>
        <w:bottom w:val="single" w:sz="4" w:space="0" w:color="EEEEEE" w:themeColor="accent3" w:themeTint="99"/>
        <w:insideH w:val="single" w:sz="4" w:space="0" w:color="EEEEE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8D8D" w:themeColor="accent4" w:themeTint="99"/>
        <w:bottom w:val="single" w:sz="4" w:space="0" w:color="8D8D8D" w:themeColor="accent4" w:themeTint="99"/>
        <w:insideH w:val="single" w:sz="4" w:space="0" w:color="8D8D8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1E2" w:themeColor="accent5" w:themeTint="99"/>
        <w:bottom w:val="single" w:sz="4" w:space="0" w:color="EEE1E2" w:themeColor="accent5" w:themeTint="99"/>
        <w:insideH w:val="single" w:sz="4" w:space="0" w:color="EEE1E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bottom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3">
    <w:name w:val="List Table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262626" w:themeColor="accent1"/>
        <w:left w:val="single" w:sz="4" w:space="0" w:color="262626" w:themeColor="accent1"/>
        <w:bottom w:val="single" w:sz="4" w:space="0" w:color="262626" w:themeColor="accent1"/>
        <w:right w:val="single" w:sz="4" w:space="0" w:color="26262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2626" w:themeFill="accent1"/>
      </w:tcPr>
    </w:tblStylePr>
    <w:tblStylePr w:type="lastRow">
      <w:rPr>
        <w:b/>
        <w:bCs/>
      </w:rPr>
      <w:tblPr/>
      <w:tcPr>
        <w:tcBorders>
          <w:top w:val="double" w:sz="4" w:space="0" w:color="26262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2626" w:themeColor="accent1"/>
          <w:right w:val="single" w:sz="4" w:space="0" w:color="262626" w:themeColor="accent1"/>
        </w:tcBorders>
      </w:tcPr>
    </w:tblStylePr>
    <w:tblStylePr w:type="band1Horz">
      <w:tblPr/>
      <w:tcPr>
        <w:tcBorders>
          <w:top w:val="single" w:sz="4" w:space="0" w:color="262626" w:themeColor="accent1"/>
          <w:bottom w:val="single" w:sz="4" w:space="0" w:color="26262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2626" w:themeColor="accent1"/>
          <w:left w:val="nil"/>
        </w:tcBorders>
      </w:tcPr>
    </w:tblStylePr>
    <w:tblStylePr w:type="swCell">
      <w:tblPr/>
      <w:tcPr>
        <w:tcBorders>
          <w:top w:val="double" w:sz="4" w:space="0" w:color="26262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50707" w:themeColor="accent2"/>
        <w:left w:val="single" w:sz="4" w:space="0" w:color="650707" w:themeColor="accent2"/>
        <w:bottom w:val="single" w:sz="4" w:space="0" w:color="650707" w:themeColor="accent2"/>
        <w:right w:val="single" w:sz="4" w:space="0" w:color="65070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50707" w:themeFill="accent2"/>
      </w:tcPr>
    </w:tblStylePr>
    <w:tblStylePr w:type="lastRow">
      <w:rPr>
        <w:b/>
        <w:bCs/>
      </w:rPr>
      <w:tblPr/>
      <w:tcPr>
        <w:tcBorders>
          <w:top w:val="double" w:sz="4" w:space="0" w:color="65070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50707" w:themeColor="accent2"/>
          <w:right w:val="single" w:sz="4" w:space="0" w:color="650707" w:themeColor="accent2"/>
        </w:tcBorders>
      </w:tcPr>
    </w:tblStylePr>
    <w:tblStylePr w:type="band1Horz">
      <w:tblPr/>
      <w:tcPr>
        <w:tcBorders>
          <w:top w:val="single" w:sz="4" w:space="0" w:color="650707" w:themeColor="accent2"/>
          <w:bottom w:val="single" w:sz="4" w:space="0" w:color="65070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50707" w:themeColor="accent2"/>
          <w:left w:val="nil"/>
        </w:tcBorders>
      </w:tcPr>
    </w:tblStylePr>
    <w:tblStylePr w:type="swCell">
      <w:tblPr/>
      <w:tcPr>
        <w:tcBorders>
          <w:top w:val="double" w:sz="4" w:space="0" w:color="65070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3E3E3" w:themeColor="accent3"/>
        <w:left w:val="single" w:sz="4" w:space="0" w:color="E3E3E3" w:themeColor="accent3"/>
        <w:bottom w:val="single" w:sz="4" w:space="0" w:color="E3E3E3" w:themeColor="accent3"/>
        <w:right w:val="single" w:sz="4" w:space="0" w:color="E3E3E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3E3E3" w:themeFill="accent3"/>
      </w:tcPr>
    </w:tblStylePr>
    <w:tblStylePr w:type="lastRow">
      <w:rPr>
        <w:b/>
        <w:bCs/>
      </w:rPr>
      <w:tblPr/>
      <w:tcPr>
        <w:tcBorders>
          <w:top w:val="double" w:sz="4" w:space="0" w:color="E3E3E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3E3E3" w:themeColor="accent3"/>
          <w:right w:val="single" w:sz="4" w:space="0" w:color="E3E3E3" w:themeColor="accent3"/>
        </w:tcBorders>
      </w:tcPr>
    </w:tblStylePr>
    <w:tblStylePr w:type="band1Horz">
      <w:tblPr/>
      <w:tcPr>
        <w:tcBorders>
          <w:top w:val="single" w:sz="4" w:space="0" w:color="E3E3E3" w:themeColor="accent3"/>
          <w:bottom w:val="single" w:sz="4" w:space="0" w:color="E3E3E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3E3E3" w:themeColor="accent3"/>
          <w:left w:val="nil"/>
        </w:tcBorders>
      </w:tcPr>
    </w:tblStylePr>
    <w:tblStylePr w:type="swCell">
      <w:tblPr/>
      <w:tcPr>
        <w:tcBorders>
          <w:top w:val="double" w:sz="4" w:space="0" w:color="E3E3E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414141" w:themeColor="accent4"/>
        <w:left w:val="single" w:sz="4" w:space="0" w:color="414141" w:themeColor="accent4"/>
        <w:bottom w:val="single" w:sz="4" w:space="0" w:color="414141" w:themeColor="accent4"/>
        <w:right w:val="single" w:sz="4" w:space="0" w:color="414141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4141" w:themeFill="accent4"/>
      </w:tcPr>
    </w:tblStylePr>
    <w:tblStylePr w:type="lastRow">
      <w:rPr>
        <w:b/>
        <w:bCs/>
      </w:rPr>
      <w:tblPr/>
      <w:tcPr>
        <w:tcBorders>
          <w:top w:val="double" w:sz="4" w:space="0" w:color="414141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14141" w:themeColor="accent4"/>
          <w:right w:val="single" w:sz="4" w:space="0" w:color="414141" w:themeColor="accent4"/>
        </w:tcBorders>
      </w:tcPr>
    </w:tblStylePr>
    <w:tblStylePr w:type="band1Horz">
      <w:tblPr/>
      <w:tcPr>
        <w:tcBorders>
          <w:top w:val="single" w:sz="4" w:space="0" w:color="414141" w:themeColor="accent4"/>
          <w:bottom w:val="single" w:sz="4" w:space="0" w:color="414141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4141" w:themeColor="accent4"/>
          <w:left w:val="nil"/>
        </w:tcBorders>
      </w:tcPr>
    </w:tblStylePr>
    <w:tblStylePr w:type="swCell">
      <w:tblPr/>
      <w:tcPr>
        <w:tcBorders>
          <w:top w:val="double" w:sz="4" w:space="0" w:color="414141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4CED0" w:themeColor="accent5"/>
        <w:left w:val="single" w:sz="4" w:space="0" w:color="E4CED0" w:themeColor="accent5"/>
        <w:bottom w:val="single" w:sz="4" w:space="0" w:color="E4CED0" w:themeColor="accent5"/>
        <w:right w:val="single" w:sz="4" w:space="0" w:color="E4CED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4CED0" w:themeFill="accent5"/>
      </w:tcPr>
    </w:tblStylePr>
    <w:tblStylePr w:type="lastRow">
      <w:rPr>
        <w:b/>
        <w:bCs/>
      </w:rPr>
      <w:tblPr/>
      <w:tcPr>
        <w:tcBorders>
          <w:top w:val="double" w:sz="4" w:space="0" w:color="E4CED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4CED0" w:themeColor="accent5"/>
          <w:right w:val="single" w:sz="4" w:space="0" w:color="E4CED0" w:themeColor="accent5"/>
        </w:tcBorders>
      </w:tcPr>
    </w:tblStylePr>
    <w:tblStylePr w:type="band1Horz">
      <w:tblPr/>
      <w:tcPr>
        <w:tcBorders>
          <w:top w:val="single" w:sz="4" w:space="0" w:color="E4CED0" w:themeColor="accent5"/>
          <w:bottom w:val="single" w:sz="4" w:space="0" w:color="E4CED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4CED0" w:themeColor="accent5"/>
          <w:left w:val="nil"/>
        </w:tcBorders>
      </w:tcPr>
    </w:tblStylePr>
    <w:tblStylePr w:type="swCell">
      <w:tblPr/>
      <w:tcPr>
        <w:tcBorders>
          <w:top w:val="double" w:sz="4" w:space="0" w:color="E4CED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6"/>
          <w:right w:val="single" w:sz="4" w:space="0" w:color="FFFFFF" w:themeColor="accent6"/>
        </w:tcBorders>
      </w:tcPr>
    </w:tblStylePr>
    <w:tblStylePr w:type="band1Horz">
      <w:tblPr/>
      <w:tcPr>
        <w:tcBorders>
          <w:top w:val="single" w:sz="4" w:space="0" w:color="FFFFFF" w:themeColor="accent6"/>
          <w:bottom w:val="single" w:sz="4" w:space="0" w:color="FFFFF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6"/>
          <w:left w:val="nil"/>
        </w:tcBorders>
      </w:tcPr>
    </w:tblStylePr>
    <w:tblStylePr w:type="swCell">
      <w:tblPr/>
      <w:tcPr>
        <w:tcBorders>
          <w:top w:val="double" w:sz="4" w:space="0" w:color="FFFFF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C7C7C" w:themeColor="accent1" w:themeTint="99"/>
        <w:left w:val="single" w:sz="4" w:space="0" w:color="7C7C7C" w:themeColor="accent1" w:themeTint="99"/>
        <w:bottom w:val="single" w:sz="4" w:space="0" w:color="7C7C7C" w:themeColor="accent1" w:themeTint="99"/>
        <w:right w:val="single" w:sz="4" w:space="0" w:color="7C7C7C" w:themeColor="accent1" w:themeTint="99"/>
        <w:insideH w:val="single" w:sz="4" w:space="0" w:color="7C7C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2626" w:themeColor="accent1"/>
          <w:left w:val="single" w:sz="4" w:space="0" w:color="262626" w:themeColor="accent1"/>
          <w:bottom w:val="single" w:sz="4" w:space="0" w:color="262626" w:themeColor="accent1"/>
          <w:right w:val="single" w:sz="4" w:space="0" w:color="262626" w:themeColor="accent1"/>
          <w:insideH w:val="nil"/>
        </w:tcBorders>
        <w:shd w:val="clear" w:color="auto" w:fill="262626" w:themeFill="accent1"/>
      </w:tcPr>
    </w:tblStylePr>
    <w:tblStylePr w:type="lastRow">
      <w:rPr>
        <w:b/>
        <w:bCs/>
      </w:rPr>
      <w:tblPr/>
      <w:tcPr>
        <w:tcBorders>
          <w:top w:val="double" w:sz="4" w:space="0" w:color="7C7C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F1D1D" w:themeColor="accent2" w:themeTint="99"/>
        <w:left w:val="single" w:sz="4" w:space="0" w:color="EF1D1D" w:themeColor="accent2" w:themeTint="99"/>
        <w:bottom w:val="single" w:sz="4" w:space="0" w:color="EF1D1D" w:themeColor="accent2" w:themeTint="99"/>
        <w:right w:val="single" w:sz="4" w:space="0" w:color="EF1D1D" w:themeColor="accent2" w:themeTint="99"/>
        <w:insideH w:val="single" w:sz="4" w:space="0" w:color="EF1D1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50707" w:themeColor="accent2"/>
          <w:left w:val="single" w:sz="4" w:space="0" w:color="650707" w:themeColor="accent2"/>
          <w:bottom w:val="single" w:sz="4" w:space="0" w:color="650707" w:themeColor="accent2"/>
          <w:right w:val="single" w:sz="4" w:space="0" w:color="650707" w:themeColor="accent2"/>
          <w:insideH w:val="nil"/>
        </w:tcBorders>
        <w:shd w:val="clear" w:color="auto" w:fill="650707" w:themeFill="accent2"/>
      </w:tcPr>
    </w:tblStylePr>
    <w:tblStylePr w:type="lastRow">
      <w:rPr>
        <w:b/>
        <w:bCs/>
      </w:rPr>
      <w:tblPr/>
      <w:tcPr>
        <w:tcBorders>
          <w:top w:val="double" w:sz="4" w:space="0" w:color="EF1D1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EEE" w:themeColor="accent3" w:themeTint="99"/>
        <w:left w:val="single" w:sz="4" w:space="0" w:color="EEEEEE" w:themeColor="accent3" w:themeTint="99"/>
        <w:bottom w:val="single" w:sz="4" w:space="0" w:color="EEEEEE" w:themeColor="accent3" w:themeTint="99"/>
        <w:right w:val="single" w:sz="4" w:space="0" w:color="EEEEEE" w:themeColor="accent3" w:themeTint="99"/>
        <w:insideH w:val="single" w:sz="4" w:space="0" w:color="EEEEE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E3E3" w:themeColor="accent3"/>
          <w:left w:val="single" w:sz="4" w:space="0" w:color="E3E3E3" w:themeColor="accent3"/>
          <w:bottom w:val="single" w:sz="4" w:space="0" w:color="E3E3E3" w:themeColor="accent3"/>
          <w:right w:val="single" w:sz="4" w:space="0" w:color="E3E3E3" w:themeColor="accent3"/>
          <w:insideH w:val="nil"/>
        </w:tcBorders>
        <w:shd w:val="clear" w:color="auto" w:fill="E3E3E3" w:themeFill="accent3"/>
      </w:tcPr>
    </w:tblStylePr>
    <w:tblStylePr w:type="lastRow">
      <w:rPr>
        <w:b/>
        <w:bCs/>
      </w:rPr>
      <w:tblPr/>
      <w:tcPr>
        <w:tcBorders>
          <w:top w:val="double" w:sz="4" w:space="0" w:color="EEEEE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8D8D" w:themeColor="accent4" w:themeTint="99"/>
        <w:left w:val="single" w:sz="4" w:space="0" w:color="8D8D8D" w:themeColor="accent4" w:themeTint="99"/>
        <w:bottom w:val="single" w:sz="4" w:space="0" w:color="8D8D8D" w:themeColor="accent4" w:themeTint="99"/>
        <w:right w:val="single" w:sz="4" w:space="0" w:color="8D8D8D" w:themeColor="accent4" w:themeTint="99"/>
        <w:insideH w:val="single" w:sz="4" w:space="0" w:color="8D8D8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4141" w:themeColor="accent4"/>
          <w:left w:val="single" w:sz="4" w:space="0" w:color="414141" w:themeColor="accent4"/>
          <w:bottom w:val="single" w:sz="4" w:space="0" w:color="414141" w:themeColor="accent4"/>
          <w:right w:val="single" w:sz="4" w:space="0" w:color="414141" w:themeColor="accent4"/>
          <w:insideH w:val="nil"/>
        </w:tcBorders>
        <w:shd w:val="clear" w:color="auto" w:fill="414141" w:themeFill="accent4"/>
      </w:tcPr>
    </w:tblStylePr>
    <w:tblStylePr w:type="lastRow">
      <w:rPr>
        <w:b/>
        <w:bCs/>
      </w:rPr>
      <w:tblPr/>
      <w:tcPr>
        <w:tcBorders>
          <w:top w:val="double" w:sz="4" w:space="0" w:color="8D8D8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E1E2" w:themeColor="accent5" w:themeTint="99"/>
        <w:left w:val="single" w:sz="4" w:space="0" w:color="EEE1E2" w:themeColor="accent5" w:themeTint="99"/>
        <w:bottom w:val="single" w:sz="4" w:space="0" w:color="EEE1E2" w:themeColor="accent5" w:themeTint="99"/>
        <w:right w:val="single" w:sz="4" w:space="0" w:color="EEE1E2" w:themeColor="accent5" w:themeTint="99"/>
        <w:insideH w:val="single" w:sz="4" w:space="0" w:color="EEE1E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CED0" w:themeColor="accent5"/>
          <w:left w:val="single" w:sz="4" w:space="0" w:color="E4CED0" w:themeColor="accent5"/>
          <w:bottom w:val="single" w:sz="4" w:space="0" w:color="E4CED0" w:themeColor="accent5"/>
          <w:right w:val="single" w:sz="4" w:space="0" w:color="E4CED0" w:themeColor="accent5"/>
          <w:insideH w:val="nil"/>
        </w:tcBorders>
        <w:shd w:val="clear" w:color="auto" w:fill="E4CED0" w:themeFill="accent5"/>
      </w:tcPr>
    </w:tblStylePr>
    <w:tblStylePr w:type="lastRow">
      <w:rPr>
        <w:b/>
        <w:bCs/>
      </w:rPr>
      <w:tblPr/>
      <w:tcPr>
        <w:tcBorders>
          <w:top w:val="double" w:sz="4" w:space="0" w:color="EEE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2626" w:themeColor="accent1"/>
        <w:left w:val="single" w:sz="24" w:space="0" w:color="262626" w:themeColor="accent1"/>
        <w:bottom w:val="single" w:sz="24" w:space="0" w:color="262626" w:themeColor="accent1"/>
        <w:right w:val="single" w:sz="24" w:space="0" w:color="262626" w:themeColor="accent1"/>
      </w:tblBorders>
    </w:tblPr>
    <w:tcPr>
      <w:shd w:val="clear" w:color="auto" w:fill="26262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50707" w:themeColor="accent2"/>
        <w:left w:val="single" w:sz="24" w:space="0" w:color="650707" w:themeColor="accent2"/>
        <w:bottom w:val="single" w:sz="24" w:space="0" w:color="650707" w:themeColor="accent2"/>
        <w:right w:val="single" w:sz="24" w:space="0" w:color="650707" w:themeColor="accent2"/>
      </w:tblBorders>
    </w:tblPr>
    <w:tcPr>
      <w:shd w:val="clear" w:color="auto" w:fill="65070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3E3E3" w:themeColor="accent3"/>
        <w:left w:val="single" w:sz="24" w:space="0" w:color="E3E3E3" w:themeColor="accent3"/>
        <w:bottom w:val="single" w:sz="24" w:space="0" w:color="E3E3E3" w:themeColor="accent3"/>
        <w:right w:val="single" w:sz="24" w:space="0" w:color="E3E3E3" w:themeColor="accent3"/>
      </w:tblBorders>
    </w:tblPr>
    <w:tcPr>
      <w:shd w:val="clear" w:color="auto" w:fill="E3E3E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14141" w:themeColor="accent4"/>
        <w:left w:val="single" w:sz="24" w:space="0" w:color="414141" w:themeColor="accent4"/>
        <w:bottom w:val="single" w:sz="24" w:space="0" w:color="414141" w:themeColor="accent4"/>
        <w:right w:val="single" w:sz="24" w:space="0" w:color="414141" w:themeColor="accent4"/>
      </w:tblBorders>
    </w:tblPr>
    <w:tcPr>
      <w:shd w:val="clear" w:color="auto" w:fill="414141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4CED0" w:themeColor="accent5"/>
        <w:left w:val="single" w:sz="24" w:space="0" w:color="E4CED0" w:themeColor="accent5"/>
        <w:bottom w:val="single" w:sz="24" w:space="0" w:color="E4CED0" w:themeColor="accent5"/>
        <w:right w:val="single" w:sz="24" w:space="0" w:color="E4CED0" w:themeColor="accent5"/>
      </w:tblBorders>
    </w:tblPr>
    <w:tcPr>
      <w:shd w:val="clear" w:color="auto" w:fill="E4CED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6"/>
        <w:left w:val="single" w:sz="24" w:space="0" w:color="FFFFFF" w:themeColor="accent6"/>
        <w:bottom w:val="single" w:sz="24" w:space="0" w:color="FFFFFF" w:themeColor="accent6"/>
        <w:right w:val="single" w:sz="24" w:space="0" w:color="FFFFFF" w:themeColor="accent6"/>
      </w:tblBorders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72222"/>
    <w:pPr>
      <w:spacing w:after="0" w:line="240" w:lineRule="auto"/>
    </w:pPr>
    <w:rPr>
      <w:color w:val="1C1C1C" w:themeColor="accent1" w:themeShade="BF"/>
    </w:rPr>
    <w:tblPr>
      <w:tblStyleRowBandSize w:val="1"/>
      <w:tblStyleColBandSize w:val="1"/>
      <w:tblBorders>
        <w:top w:val="single" w:sz="4" w:space="0" w:color="262626" w:themeColor="accent1"/>
        <w:bottom w:val="single" w:sz="4" w:space="0" w:color="26262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6262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62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72222"/>
    <w:pPr>
      <w:spacing w:after="0" w:line="240" w:lineRule="auto"/>
    </w:pPr>
    <w:rPr>
      <w:color w:val="4B0505" w:themeColor="accent2" w:themeShade="BF"/>
    </w:rPr>
    <w:tblPr>
      <w:tblStyleRowBandSize w:val="1"/>
      <w:tblStyleColBandSize w:val="1"/>
      <w:tblBorders>
        <w:top w:val="single" w:sz="4" w:space="0" w:color="650707" w:themeColor="accent2"/>
        <w:bottom w:val="single" w:sz="4" w:space="0" w:color="65070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5070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5070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72222"/>
    <w:pPr>
      <w:spacing w:after="0" w:line="240" w:lineRule="auto"/>
    </w:pPr>
    <w:rPr>
      <w:color w:val="AAAAAA" w:themeColor="accent3" w:themeShade="BF"/>
    </w:rPr>
    <w:tblPr>
      <w:tblStyleRowBandSize w:val="1"/>
      <w:tblStyleColBandSize w:val="1"/>
      <w:tblBorders>
        <w:top w:val="single" w:sz="4" w:space="0" w:color="E3E3E3" w:themeColor="accent3"/>
        <w:bottom w:val="single" w:sz="4" w:space="0" w:color="E3E3E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3E3E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3E3E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72222"/>
    <w:pPr>
      <w:spacing w:after="0" w:line="240" w:lineRule="auto"/>
    </w:pPr>
    <w:rPr>
      <w:color w:val="303030" w:themeColor="accent4" w:themeShade="BF"/>
    </w:rPr>
    <w:tblPr>
      <w:tblStyleRowBandSize w:val="1"/>
      <w:tblStyleColBandSize w:val="1"/>
      <w:tblBorders>
        <w:top w:val="single" w:sz="4" w:space="0" w:color="414141" w:themeColor="accent4"/>
        <w:bottom w:val="single" w:sz="4" w:space="0" w:color="414141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14141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141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72222"/>
    <w:pPr>
      <w:spacing w:after="0" w:line="240" w:lineRule="auto"/>
    </w:pPr>
    <w:rPr>
      <w:color w:val="BD878C" w:themeColor="accent5" w:themeShade="BF"/>
    </w:rPr>
    <w:tblPr>
      <w:tblStyleRowBandSize w:val="1"/>
      <w:tblStyleColBandSize w:val="1"/>
      <w:tblBorders>
        <w:top w:val="single" w:sz="4" w:space="0" w:color="E4CED0" w:themeColor="accent5"/>
        <w:bottom w:val="single" w:sz="4" w:space="0" w:color="E4CED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4CED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4CED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/>
        <w:bottom w:val="single" w:sz="4" w:space="0" w:color="FFFFF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72222"/>
    <w:pPr>
      <w:spacing w:after="0" w:line="240" w:lineRule="auto"/>
    </w:pPr>
    <w:rPr>
      <w:color w:val="1C1C1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262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262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262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262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accent1" w:themeFillTint="33"/>
      </w:tcPr>
    </w:tblStylePr>
    <w:tblStylePr w:type="band1Horz">
      <w:tblPr/>
      <w:tcPr>
        <w:shd w:val="clear" w:color="auto" w:fill="D3D3D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72222"/>
    <w:pPr>
      <w:spacing w:after="0" w:line="240" w:lineRule="auto"/>
    </w:pPr>
    <w:rPr>
      <w:color w:val="4B050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5070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5070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5070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5070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B3B3" w:themeFill="accent2" w:themeFillTint="33"/>
      </w:tcPr>
    </w:tblStylePr>
    <w:tblStylePr w:type="band1Horz">
      <w:tblPr/>
      <w:tcPr>
        <w:shd w:val="clear" w:color="auto" w:fill="F9B3B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72222"/>
    <w:pPr>
      <w:spacing w:after="0" w:line="240" w:lineRule="auto"/>
    </w:pPr>
    <w:rPr>
      <w:color w:val="AAAAA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3E3E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3E3E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3E3E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3E3E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3" w:themeFillTint="33"/>
      </w:tcPr>
    </w:tblStylePr>
    <w:tblStylePr w:type="band1Horz">
      <w:tblPr/>
      <w:tcPr>
        <w:shd w:val="clear" w:color="auto" w:fill="F9F9F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72222"/>
    <w:pPr>
      <w:spacing w:after="0" w:line="240" w:lineRule="auto"/>
    </w:pPr>
    <w:rPr>
      <w:color w:val="30303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14141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14141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14141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14141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9D9D9" w:themeFill="accent4" w:themeFillTint="33"/>
      </w:tcPr>
    </w:tblStylePr>
    <w:tblStylePr w:type="band1Horz">
      <w:tblPr/>
      <w:tcPr>
        <w:shd w:val="clear" w:color="auto" w:fill="D9D9D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72222"/>
    <w:pPr>
      <w:spacing w:after="0" w:line="240" w:lineRule="auto"/>
    </w:pPr>
    <w:rPr>
      <w:color w:val="BD878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4CED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4CED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4CED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4CED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5F5" w:themeFill="accent5" w:themeFillTint="33"/>
      </w:tcPr>
    </w:tblStylePr>
    <w:tblStylePr w:type="band1Horz">
      <w:tblPr/>
      <w:tcPr>
        <w:shd w:val="clear" w:color="auto" w:fill="F9F5F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MediumGrid1">
    <w:name w:val="Medium Grid 1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5C5C5C" w:themeColor="accent1" w:themeTint="BF"/>
        <w:left w:val="single" w:sz="8" w:space="0" w:color="5C5C5C" w:themeColor="accent1" w:themeTint="BF"/>
        <w:bottom w:val="single" w:sz="8" w:space="0" w:color="5C5C5C" w:themeColor="accent1" w:themeTint="BF"/>
        <w:right w:val="single" w:sz="8" w:space="0" w:color="5C5C5C" w:themeColor="accent1" w:themeTint="BF"/>
        <w:insideH w:val="single" w:sz="8" w:space="0" w:color="5C5C5C" w:themeColor="accent1" w:themeTint="BF"/>
        <w:insideV w:val="single" w:sz="8" w:space="0" w:color="5C5C5C" w:themeColor="accent1" w:themeTint="BF"/>
      </w:tblBorders>
    </w:tblPr>
    <w:tcPr>
      <w:shd w:val="clear" w:color="auto" w:fill="C9C9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C5C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29292" w:themeFill="accent1" w:themeFillTint="7F"/>
      </w:tcPr>
    </w:tblStylePr>
    <w:tblStylePr w:type="band1Horz">
      <w:tblPr/>
      <w:tcPr>
        <w:shd w:val="clear" w:color="auto" w:fill="929292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C30D0D" w:themeColor="accent2" w:themeTint="BF"/>
        <w:left w:val="single" w:sz="8" w:space="0" w:color="C30D0D" w:themeColor="accent2" w:themeTint="BF"/>
        <w:bottom w:val="single" w:sz="8" w:space="0" w:color="C30D0D" w:themeColor="accent2" w:themeTint="BF"/>
        <w:right w:val="single" w:sz="8" w:space="0" w:color="C30D0D" w:themeColor="accent2" w:themeTint="BF"/>
        <w:insideH w:val="single" w:sz="8" w:space="0" w:color="C30D0D" w:themeColor="accent2" w:themeTint="BF"/>
        <w:insideV w:val="single" w:sz="8" w:space="0" w:color="C30D0D" w:themeColor="accent2" w:themeTint="BF"/>
      </w:tblBorders>
    </w:tblPr>
    <w:tcPr>
      <w:shd w:val="clear" w:color="auto" w:fill="F8A2A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30D0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4343" w:themeFill="accent2" w:themeFillTint="7F"/>
      </w:tcPr>
    </w:tblStylePr>
    <w:tblStylePr w:type="band1Horz">
      <w:tblPr/>
      <w:tcPr>
        <w:shd w:val="clear" w:color="auto" w:fill="F2434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AEAEA" w:themeColor="accent3" w:themeTint="BF"/>
        <w:left w:val="single" w:sz="8" w:space="0" w:color="EAEAEA" w:themeColor="accent3" w:themeTint="BF"/>
        <w:bottom w:val="single" w:sz="8" w:space="0" w:color="EAEAEA" w:themeColor="accent3" w:themeTint="BF"/>
        <w:right w:val="single" w:sz="8" w:space="0" w:color="EAEAEA" w:themeColor="accent3" w:themeTint="BF"/>
        <w:insideH w:val="single" w:sz="8" w:space="0" w:color="EAEAEA" w:themeColor="accent3" w:themeTint="BF"/>
        <w:insideV w:val="single" w:sz="8" w:space="0" w:color="EAEAEA" w:themeColor="accent3" w:themeTint="BF"/>
      </w:tblBorders>
    </w:tblPr>
    <w:tcPr>
      <w:shd w:val="clear" w:color="auto" w:fill="F8F8F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EAE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 w:themeFill="accent3" w:themeFillTint="7F"/>
      </w:tcPr>
    </w:tblStylePr>
    <w:tblStylePr w:type="band1Horz">
      <w:tblPr/>
      <w:tcPr>
        <w:shd w:val="clear" w:color="auto" w:fill="F1F1F1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707070" w:themeColor="accent4" w:themeTint="BF"/>
        <w:left w:val="single" w:sz="8" w:space="0" w:color="707070" w:themeColor="accent4" w:themeTint="BF"/>
        <w:bottom w:val="single" w:sz="8" w:space="0" w:color="707070" w:themeColor="accent4" w:themeTint="BF"/>
        <w:right w:val="single" w:sz="8" w:space="0" w:color="707070" w:themeColor="accent4" w:themeTint="BF"/>
        <w:insideH w:val="single" w:sz="8" w:space="0" w:color="707070" w:themeColor="accent4" w:themeTint="BF"/>
        <w:insideV w:val="single" w:sz="8" w:space="0" w:color="707070" w:themeColor="accent4" w:themeTint="BF"/>
      </w:tblBorders>
    </w:tblPr>
    <w:tcPr>
      <w:shd w:val="clear" w:color="auto" w:fill="D0D0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0707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A0A0" w:themeFill="accent4" w:themeFillTint="7F"/>
      </w:tcPr>
    </w:tblStylePr>
    <w:tblStylePr w:type="band1Horz">
      <w:tblPr/>
      <w:tcPr>
        <w:shd w:val="clear" w:color="auto" w:fill="A0A0A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ADADB" w:themeColor="accent5" w:themeTint="BF"/>
        <w:left w:val="single" w:sz="8" w:space="0" w:color="EADADB" w:themeColor="accent5" w:themeTint="BF"/>
        <w:bottom w:val="single" w:sz="8" w:space="0" w:color="EADADB" w:themeColor="accent5" w:themeTint="BF"/>
        <w:right w:val="single" w:sz="8" w:space="0" w:color="EADADB" w:themeColor="accent5" w:themeTint="BF"/>
        <w:insideH w:val="single" w:sz="8" w:space="0" w:color="EADADB" w:themeColor="accent5" w:themeTint="BF"/>
        <w:insideV w:val="single" w:sz="8" w:space="0" w:color="EADADB" w:themeColor="accent5" w:themeTint="BF"/>
      </w:tblBorders>
    </w:tblPr>
    <w:tcPr>
      <w:shd w:val="clear" w:color="auto" w:fill="F8F2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DAD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6E7" w:themeFill="accent5" w:themeFillTint="7F"/>
      </w:tcPr>
    </w:tblStylePr>
    <w:tblStylePr w:type="band1Horz">
      <w:tblPr/>
      <w:tcPr>
        <w:shd w:val="clear" w:color="auto" w:fill="F1E6E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  <w:insideV w:val="single" w:sz="8" w:space="0" w:color="FFFFFF" w:themeColor="accent6" w:themeTint="BF"/>
      </w:tblBorders>
    </w:tblPr>
    <w:tcPr>
      <w:shd w:val="clear" w:color="auto" w:fill="FFFF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  <w:insideH w:val="single" w:sz="8" w:space="0" w:color="262626" w:themeColor="accent1"/>
        <w:insideV w:val="single" w:sz="8" w:space="0" w:color="262626" w:themeColor="accent1"/>
      </w:tblBorders>
    </w:tblPr>
    <w:tcPr>
      <w:shd w:val="clear" w:color="auto" w:fill="C9C9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E9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1" w:themeFillTint="33"/>
      </w:tcPr>
    </w:tblStylePr>
    <w:tblStylePr w:type="band1Vert">
      <w:tblPr/>
      <w:tcPr>
        <w:shd w:val="clear" w:color="auto" w:fill="929292" w:themeFill="accent1" w:themeFillTint="7F"/>
      </w:tcPr>
    </w:tblStylePr>
    <w:tblStylePr w:type="band1Horz">
      <w:tblPr/>
      <w:tcPr>
        <w:tcBorders>
          <w:insideH w:val="single" w:sz="6" w:space="0" w:color="262626" w:themeColor="accent1"/>
          <w:insideV w:val="single" w:sz="6" w:space="0" w:color="262626" w:themeColor="accent1"/>
        </w:tcBorders>
        <w:shd w:val="clear" w:color="auto" w:fill="92929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50707" w:themeColor="accent2"/>
        <w:left w:val="single" w:sz="8" w:space="0" w:color="650707" w:themeColor="accent2"/>
        <w:bottom w:val="single" w:sz="8" w:space="0" w:color="650707" w:themeColor="accent2"/>
        <w:right w:val="single" w:sz="8" w:space="0" w:color="650707" w:themeColor="accent2"/>
        <w:insideH w:val="single" w:sz="8" w:space="0" w:color="650707" w:themeColor="accent2"/>
        <w:insideV w:val="single" w:sz="8" w:space="0" w:color="650707" w:themeColor="accent2"/>
      </w:tblBorders>
    </w:tblPr>
    <w:tcPr>
      <w:shd w:val="clear" w:color="auto" w:fill="F8A2A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D9D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B3B3" w:themeFill="accent2" w:themeFillTint="33"/>
      </w:tcPr>
    </w:tblStylePr>
    <w:tblStylePr w:type="band1Vert">
      <w:tblPr/>
      <w:tcPr>
        <w:shd w:val="clear" w:color="auto" w:fill="F24343" w:themeFill="accent2" w:themeFillTint="7F"/>
      </w:tcPr>
    </w:tblStylePr>
    <w:tblStylePr w:type="band1Horz">
      <w:tblPr/>
      <w:tcPr>
        <w:tcBorders>
          <w:insideH w:val="single" w:sz="6" w:space="0" w:color="650707" w:themeColor="accent2"/>
          <w:insideV w:val="single" w:sz="6" w:space="0" w:color="650707" w:themeColor="accent2"/>
        </w:tcBorders>
        <w:shd w:val="clear" w:color="auto" w:fill="F2434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E3E3" w:themeColor="accent3"/>
        <w:left w:val="single" w:sz="8" w:space="0" w:color="E3E3E3" w:themeColor="accent3"/>
        <w:bottom w:val="single" w:sz="8" w:space="0" w:color="E3E3E3" w:themeColor="accent3"/>
        <w:right w:val="single" w:sz="8" w:space="0" w:color="E3E3E3" w:themeColor="accent3"/>
        <w:insideH w:val="single" w:sz="8" w:space="0" w:color="E3E3E3" w:themeColor="accent3"/>
        <w:insideV w:val="single" w:sz="8" w:space="0" w:color="E3E3E3" w:themeColor="accent3"/>
      </w:tblBorders>
    </w:tblPr>
    <w:tcPr>
      <w:shd w:val="clear" w:color="auto" w:fill="F8F8F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3" w:themeFillTint="33"/>
      </w:tcPr>
    </w:tblStylePr>
    <w:tblStylePr w:type="band1Vert">
      <w:tblPr/>
      <w:tcPr>
        <w:shd w:val="clear" w:color="auto" w:fill="F1F1F1" w:themeFill="accent3" w:themeFillTint="7F"/>
      </w:tcPr>
    </w:tblStylePr>
    <w:tblStylePr w:type="band1Horz">
      <w:tblPr/>
      <w:tcPr>
        <w:tcBorders>
          <w:insideH w:val="single" w:sz="6" w:space="0" w:color="E3E3E3" w:themeColor="accent3"/>
          <w:insideV w:val="single" w:sz="6" w:space="0" w:color="E3E3E3" w:themeColor="accent3"/>
        </w:tcBorders>
        <w:shd w:val="clear" w:color="auto" w:fill="F1F1F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4141" w:themeColor="accent4"/>
        <w:left w:val="single" w:sz="8" w:space="0" w:color="414141" w:themeColor="accent4"/>
        <w:bottom w:val="single" w:sz="8" w:space="0" w:color="414141" w:themeColor="accent4"/>
        <w:right w:val="single" w:sz="8" w:space="0" w:color="414141" w:themeColor="accent4"/>
        <w:insideH w:val="single" w:sz="8" w:space="0" w:color="414141" w:themeColor="accent4"/>
        <w:insideV w:val="single" w:sz="8" w:space="0" w:color="414141" w:themeColor="accent4"/>
      </w:tblBorders>
    </w:tblPr>
    <w:tcPr>
      <w:shd w:val="clear" w:color="auto" w:fill="D0D0D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EC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3"/>
      </w:tcPr>
    </w:tblStylePr>
    <w:tblStylePr w:type="band1Vert">
      <w:tblPr/>
      <w:tcPr>
        <w:shd w:val="clear" w:color="auto" w:fill="A0A0A0" w:themeFill="accent4" w:themeFillTint="7F"/>
      </w:tcPr>
    </w:tblStylePr>
    <w:tblStylePr w:type="band1Horz">
      <w:tblPr/>
      <w:tcPr>
        <w:tcBorders>
          <w:insideH w:val="single" w:sz="6" w:space="0" w:color="414141" w:themeColor="accent4"/>
          <w:insideV w:val="single" w:sz="6" w:space="0" w:color="414141" w:themeColor="accent4"/>
        </w:tcBorders>
        <w:shd w:val="clear" w:color="auto" w:fill="A0A0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CED0" w:themeColor="accent5"/>
        <w:left w:val="single" w:sz="8" w:space="0" w:color="E4CED0" w:themeColor="accent5"/>
        <w:bottom w:val="single" w:sz="8" w:space="0" w:color="E4CED0" w:themeColor="accent5"/>
        <w:right w:val="single" w:sz="8" w:space="0" w:color="E4CED0" w:themeColor="accent5"/>
        <w:insideH w:val="single" w:sz="8" w:space="0" w:color="E4CED0" w:themeColor="accent5"/>
        <w:insideV w:val="single" w:sz="8" w:space="0" w:color="E4CED0" w:themeColor="accent5"/>
      </w:tblBorders>
    </w:tblPr>
    <w:tcPr>
      <w:shd w:val="clear" w:color="auto" w:fill="F8F2F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AF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5F5" w:themeFill="accent5" w:themeFillTint="33"/>
      </w:tcPr>
    </w:tblStylePr>
    <w:tblStylePr w:type="band1Vert">
      <w:tblPr/>
      <w:tcPr>
        <w:shd w:val="clear" w:color="auto" w:fill="F1E6E7" w:themeFill="accent5" w:themeFillTint="7F"/>
      </w:tcPr>
    </w:tblStylePr>
    <w:tblStylePr w:type="band1Horz">
      <w:tblPr/>
      <w:tcPr>
        <w:tcBorders>
          <w:insideH w:val="single" w:sz="6" w:space="0" w:color="E4CED0" w:themeColor="accent5"/>
          <w:insideV w:val="single" w:sz="6" w:space="0" w:color="E4CED0" w:themeColor="accent5"/>
        </w:tcBorders>
        <w:shd w:val="clear" w:color="auto" w:fill="F1E6E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cPr>
      <w:shd w:val="clear" w:color="auto" w:fill="FFFF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3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tcBorders>
          <w:insideH w:val="single" w:sz="6" w:space="0" w:color="FFFFFF" w:themeColor="accent6"/>
          <w:insideV w:val="single" w:sz="6" w:space="0" w:color="FFFFFF" w:themeColor="accent6"/>
        </w:tcBorders>
        <w:shd w:val="clear" w:color="auto" w:fill="FFFF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C9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262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262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262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2929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29292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A2A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5070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5070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5070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5070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434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434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8F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E3E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E3E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E3E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E3E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1F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1F1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0D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4141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4141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14141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14141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A0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A0A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2F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CED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CED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CED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CED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E6E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E6E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2626" w:themeColor="accent1"/>
        <w:bottom w:val="single" w:sz="8" w:space="0" w:color="26262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2626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62626" w:themeColor="accent1"/>
          <w:bottom w:val="single" w:sz="8" w:space="0" w:color="262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2626" w:themeColor="accent1"/>
          <w:bottom w:val="single" w:sz="8" w:space="0" w:color="262626" w:themeColor="accent1"/>
        </w:tcBorders>
      </w:tcPr>
    </w:tblStylePr>
    <w:tblStylePr w:type="band1Vert">
      <w:tblPr/>
      <w:tcPr>
        <w:shd w:val="clear" w:color="auto" w:fill="C9C9C9" w:themeFill="accent1" w:themeFillTint="3F"/>
      </w:tcPr>
    </w:tblStylePr>
    <w:tblStylePr w:type="band1Horz">
      <w:tblPr/>
      <w:tcPr>
        <w:shd w:val="clear" w:color="auto" w:fill="C9C9C9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50707" w:themeColor="accent2"/>
        <w:bottom w:val="single" w:sz="8" w:space="0" w:color="65070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50707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650707" w:themeColor="accent2"/>
          <w:bottom w:val="single" w:sz="8" w:space="0" w:color="65070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50707" w:themeColor="accent2"/>
          <w:bottom w:val="single" w:sz="8" w:space="0" w:color="650707" w:themeColor="accent2"/>
        </w:tcBorders>
      </w:tcPr>
    </w:tblStylePr>
    <w:tblStylePr w:type="band1Vert">
      <w:tblPr/>
      <w:tcPr>
        <w:shd w:val="clear" w:color="auto" w:fill="F8A2A2" w:themeFill="accent2" w:themeFillTint="3F"/>
      </w:tcPr>
    </w:tblStylePr>
    <w:tblStylePr w:type="band1Horz">
      <w:tblPr/>
      <w:tcPr>
        <w:shd w:val="clear" w:color="auto" w:fill="F8A2A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3E3E3" w:themeColor="accent3"/>
        <w:bottom w:val="single" w:sz="8" w:space="0" w:color="E3E3E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E3E3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3E3E3" w:themeColor="accent3"/>
          <w:bottom w:val="single" w:sz="8" w:space="0" w:color="E3E3E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E3E3" w:themeColor="accent3"/>
          <w:bottom w:val="single" w:sz="8" w:space="0" w:color="E3E3E3" w:themeColor="accent3"/>
        </w:tcBorders>
      </w:tcPr>
    </w:tblStylePr>
    <w:tblStylePr w:type="band1Vert">
      <w:tblPr/>
      <w:tcPr>
        <w:shd w:val="clear" w:color="auto" w:fill="F8F8F8" w:themeFill="accent3" w:themeFillTint="3F"/>
      </w:tcPr>
    </w:tblStylePr>
    <w:tblStylePr w:type="band1Horz">
      <w:tblPr/>
      <w:tcPr>
        <w:shd w:val="clear" w:color="auto" w:fill="F8F8F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14141" w:themeColor="accent4"/>
        <w:bottom w:val="single" w:sz="8" w:space="0" w:color="414141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4141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14141" w:themeColor="accent4"/>
          <w:bottom w:val="single" w:sz="8" w:space="0" w:color="4141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4141" w:themeColor="accent4"/>
          <w:bottom w:val="single" w:sz="8" w:space="0" w:color="414141" w:themeColor="accent4"/>
        </w:tcBorders>
      </w:tcPr>
    </w:tblStylePr>
    <w:tblStylePr w:type="band1Vert">
      <w:tblPr/>
      <w:tcPr>
        <w:shd w:val="clear" w:color="auto" w:fill="D0D0D0" w:themeFill="accent4" w:themeFillTint="3F"/>
      </w:tcPr>
    </w:tblStylePr>
    <w:tblStylePr w:type="band1Horz">
      <w:tblPr/>
      <w:tcPr>
        <w:shd w:val="clear" w:color="auto" w:fill="D0D0D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4CED0" w:themeColor="accent5"/>
        <w:bottom w:val="single" w:sz="8" w:space="0" w:color="E4CED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CED0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4CED0" w:themeColor="accent5"/>
          <w:bottom w:val="single" w:sz="8" w:space="0" w:color="E4CED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CED0" w:themeColor="accent5"/>
          <w:bottom w:val="single" w:sz="8" w:space="0" w:color="E4CED0" w:themeColor="accent5"/>
        </w:tcBorders>
      </w:tcPr>
    </w:tblStylePr>
    <w:tblStylePr w:type="band1Vert">
      <w:tblPr/>
      <w:tcPr>
        <w:shd w:val="clear" w:color="auto" w:fill="F8F2F3" w:themeFill="accent5" w:themeFillTint="3F"/>
      </w:tcPr>
    </w:tblStylePr>
    <w:tblStylePr w:type="band1Horz">
      <w:tblPr/>
      <w:tcPr>
        <w:shd w:val="clear" w:color="auto" w:fill="F8F2F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262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262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262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C9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50707" w:themeColor="accent2"/>
        <w:left w:val="single" w:sz="8" w:space="0" w:color="650707" w:themeColor="accent2"/>
        <w:bottom w:val="single" w:sz="8" w:space="0" w:color="650707" w:themeColor="accent2"/>
        <w:right w:val="single" w:sz="8" w:space="0" w:color="65070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5070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5070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5070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A2A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A2A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E3E3" w:themeColor="accent3"/>
        <w:left w:val="single" w:sz="8" w:space="0" w:color="E3E3E3" w:themeColor="accent3"/>
        <w:bottom w:val="single" w:sz="8" w:space="0" w:color="E3E3E3" w:themeColor="accent3"/>
        <w:right w:val="single" w:sz="8" w:space="0" w:color="E3E3E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E3E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E3E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E3E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8F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4141" w:themeColor="accent4"/>
        <w:left w:val="single" w:sz="8" w:space="0" w:color="414141" w:themeColor="accent4"/>
        <w:bottom w:val="single" w:sz="8" w:space="0" w:color="414141" w:themeColor="accent4"/>
        <w:right w:val="single" w:sz="8" w:space="0" w:color="414141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414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4141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14141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0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0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CED0" w:themeColor="accent5"/>
        <w:left w:val="single" w:sz="8" w:space="0" w:color="E4CED0" w:themeColor="accent5"/>
        <w:bottom w:val="single" w:sz="8" w:space="0" w:color="E4CED0" w:themeColor="accent5"/>
        <w:right w:val="single" w:sz="8" w:space="0" w:color="E4CED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CED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CED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CED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2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2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5C5C5C" w:themeColor="accent1" w:themeTint="BF"/>
        <w:left w:val="single" w:sz="8" w:space="0" w:color="5C5C5C" w:themeColor="accent1" w:themeTint="BF"/>
        <w:bottom w:val="single" w:sz="8" w:space="0" w:color="5C5C5C" w:themeColor="accent1" w:themeTint="BF"/>
        <w:right w:val="single" w:sz="8" w:space="0" w:color="5C5C5C" w:themeColor="accent1" w:themeTint="BF"/>
        <w:insideH w:val="single" w:sz="8" w:space="0" w:color="5C5C5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C5C5C" w:themeColor="accent1" w:themeTint="BF"/>
          <w:left w:val="single" w:sz="8" w:space="0" w:color="5C5C5C" w:themeColor="accent1" w:themeTint="BF"/>
          <w:bottom w:val="single" w:sz="8" w:space="0" w:color="5C5C5C" w:themeColor="accent1" w:themeTint="BF"/>
          <w:right w:val="single" w:sz="8" w:space="0" w:color="5C5C5C" w:themeColor="accent1" w:themeTint="BF"/>
          <w:insideH w:val="nil"/>
          <w:insideV w:val="nil"/>
        </w:tcBorders>
        <w:shd w:val="clear" w:color="auto" w:fill="262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5C5C" w:themeColor="accent1" w:themeTint="BF"/>
          <w:left w:val="single" w:sz="8" w:space="0" w:color="5C5C5C" w:themeColor="accent1" w:themeTint="BF"/>
          <w:bottom w:val="single" w:sz="8" w:space="0" w:color="5C5C5C" w:themeColor="accent1" w:themeTint="BF"/>
          <w:right w:val="single" w:sz="8" w:space="0" w:color="5C5C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9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C9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C30D0D" w:themeColor="accent2" w:themeTint="BF"/>
        <w:left w:val="single" w:sz="8" w:space="0" w:color="C30D0D" w:themeColor="accent2" w:themeTint="BF"/>
        <w:bottom w:val="single" w:sz="8" w:space="0" w:color="C30D0D" w:themeColor="accent2" w:themeTint="BF"/>
        <w:right w:val="single" w:sz="8" w:space="0" w:color="C30D0D" w:themeColor="accent2" w:themeTint="BF"/>
        <w:insideH w:val="single" w:sz="8" w:space="0" w:color="C30D0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30D0D" w:themeColor="accent2" w:themeTint="BF"/>
          <w:left w:val="single" w:sz="8" w:space="0" w:color="C30D0D" w:themeColor="accent2" w:themeTint="BF"/>
          <w:bottom w:val="single" w:sz="8" w:space="0" w:color="C30D0D" w:themeColor="accent2" w:themeTint="BF"/>
          <w:right w:val="single" w:sz="8" w:space="0" w:color="C30D0D" w:themeColor="accent2" w:themeTint="BF"/>
          <w:insideH w:val="nil"/>
          <w:insideV w:val="nil"/>
        </w:tcBorders>
        <w:shd w:val="clear" w:color="auto" w:fill="65070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0D0D" w:themeColor="accent2" w:themeTint="BF"/>
          <w:left w:val="single" w:sz="8" w:space="0" w:color="C30D0D" w:themeColor="accent2" w:themeTint="BF"/>
          <w:bottom w:val="single" w:sz="8" w:space="0" w:color="C30D0D" w:themeColor="accent2" w:themeTint="BF"/>
          <w:right w:val="single" w:sz="8" w:space="0" w:color="C30D0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A2A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A2A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AEAEA" w:themeColor="accent3" w:themeTint="BF"/>
        <w:left w:val="single" w:sz="8" w:space="0" w:color="EAEAEA" w:themeColor="accent3" w:themeTint="BF"/>
        <w:bottom w:val="single" w:sz="8" w:space="0" w:color="EAEAEA" w:themeColor="accent3" w:themeTint="BF"/>
        <w:right w:val="single" w:sz="8" w:space="0" w:color="EAEAEA" w:themeColor="accent3" w:themeTint="BF"/>
        <w:insideH w:val="single" w:sz="8" w:space="0" w:color="EAEAE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EAEA" w:themeColor="accent3" w:themeTint="BF"/>
          <w:left w:val="single" w:sz="8" w:space="0" w:color="EAEAEA" w:themeColor="accent3" w:themeTint="BF"/>
          <w:bottom w:val="single" w:sz="8" w:space="0" w:color="EAEAEA" w:themeColor="accent3" w:themeTint="BF"/>
          <w:right w:val="single" w:sz="8" w:space="0" w:color="EAEAEA" w:themeColor="accent3" w:themeTint="BF"/>
          <w:insideH w:val="nil"/>
          <w:insideV w:val="nil"/>
        </w:tcBorders>
        <w:shd w:val="clear" w:color="auto" w:fill="E3E3E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EAEA" w:themeColor="accent3" w:themeTint="BF"/>
          <w:left w:val="single" w:sz="8" w:space="0" w:color="EAEAEA" w:themeColor="accent3" w:themeTint="BF"/>
          <w:bottom w:val="single" w:sz="8" w:space="0" w:color="EAEAEA" w:themeColor="accent3" w:themeTint="BF"/>
          <w:right w:val="single" w:sz="8" w:space="0" w:color="EAEAE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8F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707070" w:themeColor="accent4" w:themeTint="BF"/>
        <w:left w:val="single" w:sz="8" w:space="0" w:color="707070" w:themeColor="accent4" w:themeTint="BF"/>
        <w:bottom w:val="single" w:sz="8" w:space="0" w:color="707070" w:themeColor="accent4" w:themeTint="BF"/>
        <w:right w:val="single" w:sz="8" w:space="0" w:color="707070" w:themeColor="accent4" w:themeTint="BF"/>
        <w:insideH w:val="single" w:sz="8" w:space="0" w:color="70707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07070" w:themeColor="accent4" w:themeTint="BF"/>
          <w:left w:val="single" w:sz="8" w:space="0" w:color="707070" w:themeColor="accent4" w:themeTint="BF"/>
          <w:bottom w:val="single" w:sz="8" w:space="0" w:color="707070" w:themeColor="accent4" w:themeTint="BF"/>
          <w:right w:val="single" w:sz="8" w:space="0" w:color="707070" w:themeColor="accent4" w:themeTint="BF"/>
          <w:insideH w:val="nil"/>
          <w:insideV w:val="nil"/>
        </w:tcBorders>
        <w:shd w:val="clear" w:color="auto" w:fill="41414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7070" w:themeColor="accent4" w:themeTint="BF"/>
          <w:left w:val="single" w:sz="8" w:space="0" w:color="707070" w:themeColor="accent4" w:themeTint="BF"/>
          <w:bottom w:val="single" w:sz="8" w:space="0" w:color="707070" w:themeColor="accent4" w:themeTint="BF"/>
          <w:right w:val="single" w:sz="8" w:space="0" w:color="70707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0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ADADB" w:themeColor="accent5" w:themeTint="BF"/>
        <w:left w:val="single" w:sz="8" w:space="0" w:color="EADADB" w:themeColor="accent5" w:themeTint="BF"/>
        <w:bottom w:val="single" w:sz="8" w:space="0" w:color="EADADB" w:themeColor="accent5" w:themeTint="BF"/>
        <w:right w:val="single" w:sz="8" w:space="0" w:color="EADADB" w:themeColor="accent5" w:themeTint="BF"/>
        <w:insideH w:val="single" w:sz="8" w:space="0" w:color="EADAD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DADB" w:themeColor="accent5" w:themeTint="BF"/>
          <w:left w:val="single" w:sz="8" w:space="0" w:color="EADADB" w:themeColor="accent5" w:themeTint="BF"/>
          <w:bottom w:val="single" w:sz="8" w:space="0" w:color="EADADB" w:themeColor="accent5" w:themeTint="BF"/>
          <w:right w:val="single" w:sz="8" w:space="0" w:color="EADADB" w:themeColor="accent5" w:themeTint="BF"/>
          <w:insideH w:val="nil"/>
          <w:insideV w:val="nil"/>
        </w:tcBorders>
        <w:shd w:val="clear" w:color="auto" w:fill="E4CED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DADB" w:themeColor="accent5" w:themeTint="BF"/>
          <w:left w:val="single" w:sz="8" w:space="0" w:color="EADADB" w:themeColor="accent5" w:themeTint="BF"/>
          <w:bottom w:val="single" w:sz="8" w:space="0" w:color="EADADB" w:themeColor="accent5" w:themeTint="BF"/>
          <w:right w:val="single" w:sz="8" w:space="0" w:color="EADAD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2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2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262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262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5070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070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5070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E3E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3E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E3E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4141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4141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CED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CED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CED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NoSpacing">
    <w:name w:val="No Spacing"/>
    <w:uiPriority w:val="1"/>
    <w:semiHidden/>
    <w:unhideWhenUsed/>
    <w:qFormat/>
    <w:rsid w:val="00572222"/>
    <w:pPr>
      <w:spacing w:after="0" w:line="240" w:lineRule="auto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NormalWeb">
    <w:name w:val="Normal (Web)"/>
    <w:basedOn w:val="Normal"/>
    <w:uiPriority w:val="99"/>
    <w:semiHidden/>
    <w:unhideWhenUsed/>
    <w:rsid w:val="0057222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7222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72222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PageNumber">
    <w:name w:val="page number"/>
    <w:basedOn w:val="DefaultParagraphFont"/>
    <w:uiPriority w:val="99"/>
    <w:semiHidden/>
    <w:unhideWhenUsed/>
    <w:rsid w:val="00572222"/>
    <w:rPr>
      <w:sz w:val="22"/>
    </w:rPr>
  </w:style>
  <w:style w:type="table" w:styleId="PlainTable1">
    <w:name w:val="Plain Table 1"/>
    <w:basedOn w:val="TableNormal"/>
    <w:uiPriority w:val="4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7222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72222"/>
    <w:rPr>
      <w:i/>
      <w:iCs/>
      <w:color w:val="404040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Salutation">
    <w:name w:val="Salutation"/>
    <w:basedOn w:val="Normal"/>
    <w:next w:val="Normal"/>
    <w:link w:val="SalutationChar"/>
    <w:uiPriority w:val="5"/>
    <w:qFormat/>
    <w:rsid w:val="00572222"/>
  </w:style>
  <w:style w:type="character" w:customStyle="1" w:styleId="SalutationChar">
    <w:name w:val="Salutation Char"/>
    <w:basedOn w:val="DefaultParagraphFont"/>
    <w:link w:val="Salutation"/>
    <w:uiPriority w:val="5"/>
    <w:rsid w:val="00752FC4"/>
  </w:style>
  <w:style w:type="paragraph" w:styleId="Signature">
    <w:name w:val="Signature"/>
    <w:basedOn w:val="Normal"/>
    <w:next w:val="Normal"/>
    <w:link w:val="SignatureChar"/>
    <w:uiPriority w:val="7"/>
    <w:qFormat/>
    <w:rsid w:val="00254E0D"/>
    <w:pPr>
      <w:contextualSpacing/>
    </w:pPr>
  </w:style>
  <w:style w:type="character" w:customStyle="1" w:styleId="SignatureChar">
    <w:name w:val="Signature Char"/>
    <w:basedOn w:val="DefaultParagraphFont"/>
    <w:link w:val="Signature"/>
    <w:uiPriority w:val="7"/>
    <w:rsid w:val="00254E0D"/>
    <w:rPr>
      <w:color w:val="auto"/>
    </w:rPr>
  </w:style>
  <w:style w:type="character" w:styleId="Strong">
    <w:name w:val="Strong"/>
    <w:basedOn w:val="DefaultParagraphFont"/>
    <w:uiPriority w:val="19"/>
    <w:semiHidden/>
    <w:qFormat/>
    <w:rsid w:val="00572222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72222"/>
    <w:rPr>
      <w:rFonts w:eastAsiaTheme="minorEastAsia"/>
      <w:color w:val="5A5A5A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SubtleEmphasis">
    <w:name w:val="Subtle Emphasis"/>
    <w:basedOn w:val="DefaultParagraphFont"/>
    <w:uiPriority w:val="19"/>
    <w:semiHidden/>
    <w:qFormat/>
    <w:rsid w:val="00572222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qFormat/>
    <w:rsid w:val="00572222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5722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72222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7222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rsid w:val="005722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TOAHeading">
    <w:name w:val="toa heading"/>
    <w:basedOn w:val="Normal"/>
    <w:next w:val="Normal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7222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7222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7222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7222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7222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7222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7222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7222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72222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2222"/>
    <w:pPr>
      <w:spacing w:before="240"/>
      <w:outlineLvl w:val="9"/>
    </w:pPr>
    <w:rPr>
      <w:b w:val="0"/>
      <w:bCs w:val="0"/>
      <w:color w:val="1C1C1C" w:themeColor="accent1" w:themeShade="BF"/>
      <w:sz w:val="32"/>
      <w:szCs w:val="32"/>
    </w:rPr>
  </w:style>
  <w:style w:type="paragraph" w:customStyle="1" w:styleId="Logo">
    <w:name w:val="Logo"/>
    <w:basedOn w:val="Normal"/>
    <w:next w:val="Normal"/>
    <w:link w:val="LogoChar"/>
    <w:qFormat/>
    <w:rsid w:val="00C21ED2"/>
    <w:pPr>
      <w:spacing w:before="2000"/>
      <w:jc w:val="right"/>
    </w:pPr>
  </w:style>
  <w:style w:type="character" w:customStyle="1" w:styleId="LogoChar">
    <w:name w:val="Logo Char"/>
    <w:basedOn w:val="DefaultParagraphFont"/>
    <w:link w:val="Logo"/>
    <w:rsid w:val="00C21ED2"/>
    <w:rPr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AB0026"/>
    <w:rPr>
      <w:color w:val="605E5C"/>
      <w:shd w:val="clear" w:color="auto" w:fill="E1DFDD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rId8" /><Relationship Type="http://schemas.openxmlformats.org/officeDocument/2006/relationships/theme" Target="/word/theme/theme11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glossaryDocument" Target="/word/glossary/document.xml" Id="rId12" /><Relationship Type="http://schemas.openxmlformats.org/officeDocument/2006/relationships/numbering" Target="/word/numbering.xml" Id="rId2" /><Relationship Type="http://schemas.openxmlformats.org/officeDocument/2006/relationships/customXml" Target="/customXml/item4.xml" Id="rId16" /><Relationship Type="http://schemas.openxmlformats.org/officeDocument/2006/relationships/customXml" Target="/customXml/item12.xml" Id="rId1" /><Relationship Type="http://schemas.openxmlformats.org/officeDocument/2006/relationships/footnotes" Target="/word/footnotes.xml" Id="rId6" /><Relationship Type="http://schemas.openxmlformats.org/officeDocument/2006/relationships/fontTable" Target="/word/fontTable2.xml" Id="rId11" /><Relationship Type="http://schemas.openxmlformats.org/officeDocument/2006/relationships/webSettings" Target="/word/webSettings2.xml" Id="rId5" /><Relationship Type="http://schemas.openxmlformats.org/officeDocument/2006/relationships/customXml" Target="/customXml/item33.xml" Id="rId15" /><Relationship Type="http://schemas.openxmlformats.org/officeDocument/2006/relationships/footer" Target="/word/footer21.xml" Id="rId10" /><Relationship Type="http://schemas.openxmlformats.org/officeDocument/2006/relationships/settings" Target="/word/settings2.xml" Id="rId4" /><Relationship Type="http://schemas.openxmlformats.org/officeDocument/2006/relationships/footer" Target="/word/footer12.xml" Id="rId9" /><Relationship Type="http://schemas.openxmlformats.org/officeDocument/2006/relationships/customXml" Target="/customXml/item24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EA67147CE724CAD885C9E3FE83014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2E6FD-D89D-4B8C-9438-D4120DA6A4D5}"/>
      </w:docPartPr>
      <w:docPartBody>
        <w:p w:rsidR="0029750E" w:rsidRDefault="0029750E" w:rsidP="005125BB">
          <w:r>
            <w:t>We love the look of this stationery just the way it is. But you can add your own personal touch in almost no time.</w:t>
          </w:r>
        </w:p>
        <w:p w:rsidR="0029750E" w:rsidRDefault="0029750E" w:rsidP="005125BB">
          <w:r>
            <w:t>On the Design tab of the ribbon, check out the Themes, Colors, and Fonts galleries to preview different looks from a variety of choices. Then just click to apply the one you like.</w:t>
          </w:r>
        </w:p>
        <w:p w:rsidR="0029750E" w:rsidRDefault="0029750E" w:rsidP="005125BB">
          <w:r>
            <w:t>We’ve also created styles that let you match the formatting you see in this letter with just a click. On the Home tab of the ribbon, check out the Styles gallery for all styles used in this letter.</w:t>
          </w:r>
        </w:p>
        <w:p w:rsidR="004D030B" w:rsidRDefault="0029750E" w:rsidP="00BF68D9">
          <w:pPr>
            <w:pStyle w:val="BEA67147CE724CAD885C9E3FE8301418"/>
          </w:pPr>
          <w:r>
            <w:t>Find even more easy-to-use tools on the Insert tab, such as to add a hyperlink or insert a comment.</w:t>
          </w:r>
        </w:p>
      </w:docPartBody>
    </w:docPart>
    <w:docPart>
      <w:docPartPr>
        <w:name w:val="39175B33642D4DED9D8926E4DF1AD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E5193-4A41-4E8C-A6C7-D44D1FD54957}"/>
      </w:docPartPr>
      <w:docPartBody>
        <w:p w:rsidR="004D030B" w:rsidRDefault="0029750E" w:rsidP="00BF68D9">
          <w:pPr>
            <w:pStyle w:val="39175B33642D4DED9D8926E4DF1AD254"/>
          </w:pPr>
          <w:r>
            <w:t>Warm regards,</w:t>
          </w:r>
        </w:p>
      </w:docPartBody>
    </w:docPart>
    <w:docPart>
      <w:docPartPr>
        <w:name w:val="2296074E417242A7B702C6E0ACA2F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4F0CA-6D80-4C2B-8780-E0041EC4E0F0}"/>
      </w:docPartPr>
      <w:docPartBody>
        <w:p w:rsidR="00000000" w:rsidRDefault="0029750E" w:rsidP="0029750E">
          <w:pPr>
            <w:pStyle w:val="2296074E417242A7B702C6E0ACA2F18B"/>
          </w:pPr>
          <w:r w:rsidRPr="00AB0026">
            <w:rPr>
              <w:rStyle w:val="PlaceholderText"/>
              <w:color w:val="auto"/>
            </w:rPr>
            <w:t>4567 8th Ave, Carson City, NV 98765</w:t>
          </w:r>
        </w:p>
      </w:docPartBody>
    </w:docPart>
    <w:docPart>
      <w:docPartPr>
        <w:name w:val="33207980F26447478489A19B21610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3994F-549B-4432-9E1A-D13957362949}"/>
      </w:docPartPr>
      <w:docPartBody>
        <w:p w:rsidR="00000000" w:rsidRDefault="0029750E" w:rsidP="0029750E">
          <w:pPr>
            <w:pStyle w:val="33207980F26447478489A19B21610435"/>
          </w:pPr>
          <w:r w:rsidRPr="00AB0026">
            <w:rPr>
              <w:rStyle w:val="PlaceholderText"/>
              <w:color w:val="auto"/>
            </w:rPr>
            <w:t>(880) 555-0188</w:t>
          </w:r>
        </w:p>
      </w:docPartBody>
    </w:docPart>
    <w:docPart>
      <w:docPartPr>
        <w:name w:val="9EC77D0EE02746BB8B11EED5456EA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5DFD0-CD05-4C13-8E73-9C1DC5935430}"/>
      </w:docPartPr>
      <w:docPartBody>
        <w:p w:rsidR="00000000" w:rsidRDefault="0029750E">
          <w:r w:rsidRPr="00AB0026">
            <w:t>nitin@nodpublishers.com</w:t>
          </w:r>
        </w:p>
      </w:docPartBody>
    </w:docPart>
    <w:docPart>
      <w:docPartPr>
        <w:name w:val="06DAE302CA0B4BBB8B35220C3C031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90839-E39F-4954-8F83-C8B12376AEDD}"/>
      </w:docPartPr>
      <w:docPartBody>
        <w:p w:rsidR="00000000" w:rsidRDefault="0029750E">
          <w:r w:rsidRPr="00AB0026">
            <w:t>April 24, 20</w:t>
          </w:r>
          <w:r>
            <w:t>XX</w:t>
          </w:r>
        </w:p>
      </w:docPartBody>
    </w:docPart>
    <w:docPart>
      <w:docPartPr>
        <w:name w:val="8646D8318A834E2DBC648D9C007C69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4AD0A-D5BD-42B4-B7FF-461807D4937E}"/>
      </w:docPartPr>
      <w:docPartBody>
        <w:p w:rsidR="00000000" w:rsidRDefault="0029750E">
          <w:r w:rsidRPr="00AB0026">
            <w:t>Dear</w:t>
          </w:r>
        </w:p>
      </w:docPartBody>
    </w:docPart>
    <w:docPart>
      <w:docPartPr>
        <w:name w:val="F6728A8C8FE846949AEB2FF65AEB6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C6730-323D-4864-ABF6-E4A30EAA53B9}"/>
      </w:docPartPr>
      <w:docPartBody>
        <w:p w:rsidR="00000000" w:rsidRDefault="0029750E">
          <w:r w:rsidRPr="00AB0026">
            <w:t>Kiana Anderson</w:t>
          </w:r>
        </w:p>
      </w:docPartBody>
    </w:docPart>
    <w:docPart>
      <w:docPartPr>
        <w:name w:val="F53778AB019549CCBC755D2AD881F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EC3104-5176-4DF1-9B42-FBB3A4DF738E}"/>
      </w:docPartPr>
      <w:docPartBody>
        <w:p w:rsidR="00000000" w:rsidRDefault="0029750E">
          <w:r w:rsidRPr="00AB0026">
            <w:t>Nitin Brar</w:t>
          </w:r>
        </w:p>
      </w:docPartBody>
    </w:docPart>
    <w:docPart>
      <w:docPartPr>
        <w:name w:val="C370AF0B41D049D695C0B1E9B9A59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57483C-25C5-4E54-BDAF-B0EF5DD7A1CE}"/>
      </w:docPartPr>
      <w:docPartBody>
        <w:p w:rsidR="00000000" w:rsidRDefault="0029750E">
          <w:r w:rsidRPr="00AB0026">
            <w:t>Assistant Editor</w:t>
          </w:r>
        </w:p>
      </w:docPartBody>
    </w:docPart>
    <w:docPart>
      <w:docPartPr>
        <w:name w:val="D0BEEDA5DC8547338C77B7A1F9D15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11864-F0BC-4DDD-BD3F-BCE447FAFAB1}"/>
      </w:docPartPr>
      <w:docPartBody>
        <w:p w:rsidR="00000000" w:rsidRDefault="0029750E">
          <w:r w:rsidRPr="00AB0026">
            <w:t>nitin@nodpublishers.com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FCE"/>
    <w:rsid w:val="000B0F2C"/>
    <w:rsid w:val="000C45DA"/>
    <w:rsid w:val="001E2BA3"/>
    <w:rsid w:val="002378E6"/>
    <w:rsid w:val="0029750E"/>
    <w:rsid w:val="003710B2"/>
    <w:rsid w:val="00422EF5"/>
    <w:rsid w:val="0042768E"/>
    <w:rsid w:val="00441020"/>
    <w:rsid w:val="004D030B"/>
    <w:rsid w:val="004E2FCE"/>
    <w:rsid w:val="00610107"/>
    <w:rsid w:val="00723850"/>
    <w:rsid w:val="0072490C"/>
    <w:rsid w:val="00774DBE"/>
    <w:rsid w:val="00790BC7"/>
    <w:rsid w:val="00834092"/>
    <w:rsid w:val="00976EB9"/>
    <w:rsid w:val="009E5076"/>
    <w:rsid w:val="009E7336"/>
    <w:rsid w:val="00B97FC6"/>
    <w:rsid w:val="00BC154A"/>
    <w:rsid w:val="00BF68D9"/>
    <w:rsid w:val="00C6419C"/>
    <w:rsid w:val="00CE279A"/>
    <w:rsid w:val="00DF15CE"/>
    <w:rsid w:val="00E162DE"/>
    <w:rsid w:val="00E56E23"/>
    <w:rsid w:val="00F372D7"/>
    <w:rsid w:val="00FE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750E"/>
    <w:rPr>
      <w:color w:val="77206D" w:themeColor="accent5" w:themeShade="BF"/>
      <w:sz w:val="22"/>
    </w:rPr>
  </w:style>
  <w:style w:type="paragraph" w:customStyle="1" w:styleId="2296074E417242A7B702C6E0ACA2F18B">
    <w:name w:val="2296074E417242A7B702C6E0ACA2F18B"/>
    <w:rsid w:val="0029750E"/>
    <w:pPr>
      <w:spacing w:after="0"/>
      <w:jc w:val="right"/>
    </w:pPr>
    <w:rPr>
      <w:rFonts w:eastAsiaTheme="minorHAnsi"/>
      <w:sz w:val="20"/>
      <w:szCs w:val="18"/>
    </w:rPr>
  </w:style>
  <w:style w:type="paragraph" w:customStyle="1" w:styleId="33207980F26447478489A19B21610435">
    <w:name w:val="33207980F26447478489A19B21610435"/>
    <w:rsid w:val="0029750E"/>
    <w:pPr>
      <w:spacing w:after="0"/>
      <w:jc w:val="right"/>
    </w:pPr>
    <w:rPr>
      <w:rFonts w:eastAsiaTheme="minorHAnsi"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4E2FCE"/>
    <w:pPr>
      <w:spacing w:after="0" w:line="240" w:lineRule="auto"/>
      <w:ind w:left="-720" w:right="-720"/>
    </w:pPr>
    <w:rPr>
      <w:rFonts w:eastAsiaTheme="minorHAnsi" w:cstheme="minorBidi"/>
      <w:color w:val="0A1D30" w:themeColor="text2" w:themeShade="BF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character" w:customStyle="1" w:styleId="HeaderChar">
    <w:name w:val="Header Char"/>
    <w:basedOn w:val="DefaultParagraphFont"/>
    <w:link w:val="Header"/>
    <w:uiPriority w:val="99"/>
    <w:rsid w:val="004E2FCE"/>
    <w:rPr>
      <w:rFonts w:eastAsiaTheme="minorHAnsi"/>
      <w:color w:val="0A1D30" w:themeColor="text2" w:themeShade="BF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F68D9"/>
    <w:pPr>
      <w:spacing w:after="120"/>
      <w:ind w:left="360"/>
    </w:pPr>
    <w:rPr>
      <w:rFonts w:eastAsiaTheme="minorHAnsi" w:cstheme="minorBidi"/>
      <w:color w:val="0A1D30" w:themeColor="text2" w:themeShade="BF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F68D9"/>
    <w:rPr>
      <w:rFonts w:eastAsiaTheme="minorHAnsi"/>
      <w:color w:val="0A1D30" w:themeColor="text2" w:themeShade="BF"/>
    </w:rPr>
  </w:style>
  <w:style w:type="paragraph" w:customStyle="1" w:styleId="BEA67147CE724CAD885C9E3FE8301418">
    <w:name w:val="BEA67147CE724CAD885C9E3FE8301418"/>
    <w:rsid w:val="00BF68D9"/>
    <w:pPr>
      <w:spacing w:after="160" w:line="259" w:lineRule="auto"/>
    </w:pPr>
  </w:style>
  <w:style w:type="paragraph" w:customStyle="1" w:styleId="39175B33642D4DED9D8926E4DF1AD254">
    <w:name w:val="39175B33642D4DED9D8926E4DF1AD254"/>
    <w:rsid w:val="00BF68D9"/>
    <w:pPr>
      <w:spacing w:after="160" w:line="259" w:lineRule="auto"/>
    </w:pPr>
  </w:style>
  <w:style w:type="table" w:styleId="GridTable2">
    <w:name w:val="Grid Table 2"/>
    <w:basedOn w:val="TableNormal"/>
    <w:uiPriority w:val="47"/>
    <w:rsid w:val="00C6419C"/>
    <w:pPr>
      <w:spacing w:after="0" w:line="240" w:lineRule="auto"/>
    </w:pPr>
    <w:rPr>
      <w:rFonts w:eastAsiaTheme="minorHAnsi"/>
      <w:color w:val="0A1D30" w:themeColor="text2" w:themeShade="BF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9750E"/>
    <w:pPr>
      <w:spacing w:after="0" w:line="240" w:lineRule="auto"/>
    </w:pPr>
    <w:rPr>
      <w:rFonts w:eastAsiaTheme="minorHAnsi"/>
      <w:color w:val="0A1D30" w:themeColor="text2" w:themeShade="BF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Personal Letterhead">
  <a:themeElements>
    <a:clrScheme name="Letterhead LH07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262626"/>
      </a:accent1>
      <a:accent2>
        <a:srgbClr val="650707"/>
      </a:accent2>
      <a:accent3>
        <a:srgbClr val="E3E3E3"/>
      </a:accent3>
      <a:accent4>
        <a:srgbClr val="414141"/>
      </a:accent4>
      <a:accent5>
        <a:srgbClr val="E4CED0"/>
      </a:accent5>
      <a:accent6>
        <a:srgbClr val="FFFFFF"/>
      </a:accent6>
      <a:hlink>
        <a:srgbClr val="0070C0"/>
      </a:hlink>
      <a:folHlink>
        <a:srgbClr val="650707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A8AECFB3-D578-42F9-B771-420BCD8041FD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AA37FF08-47D2-46D0-A375-997F51904054}"/>
</file>

<file path=customXml/itemProps33.xml><?xml version="1.0" encoding="utf-8"?>
<ds:datastoreItem xmlns:ds="http://schemas.openxmlformats.org/officeDocument/2006/customXml" ds:itemID="{C243C7D1-36AB-47E7-A3B0-E405BD39B16B}"/>
</file>

<file path=customXml/itemProps41.xml><?xml version="1.0" encoding="utf-8"?>
<ds:datastoreItem xmlns:ds="http://schemas.openxmlformats.org/officeDocument/2006/customXml" ds:itemID="{4EF599BC-A88B-41D7-B8BD-8AEA913C7FFE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TM44628480</ap:Template>
  <ap:TotalTime>2</ap:TotalTime>
  <ap:Pages>1</ap:Pages>
  <ap:Words>119</ap:Words>
  <ap:Characters>681</ap:Characters>
  <ap:Application>Microsoft Office Word</ap:Application>
  <ap:DocSecurity>0</ap:DocSecurity>
  <ap:Lines>5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799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2024-01-03T07:17:00Z</dcterms:created>
  <dcterms:modified xsi:type="dcterms:W3CDTF">2024-01-03T07:19:00Z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